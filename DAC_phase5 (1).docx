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58"/>
        <w:ind w:left="624" w:firstLine="0"/>
        <w:jc w:val="center"/>
      </w:pPr>
      <w:r>
        <w:rPr>
          <w:color w:val="2E2E2E"/>
          <w:spacing w:val="-8"/>
        </w:rPr>
        <w:t>Project</w:t>
      </w:r>
      <w:r>
        <w:rPr>
          <w:color w:val="2E2E2E"/>
          <w:spacing w:val="-12"/>
        </w:rPr>
        <w:t xml:space="preserve"> </w:t>
      </w:r>
      <w:r>
        <w:rPr>
          <w:color w:val="2E2E2E"/>
          <w:spacing w:val="-8"/>
        </w:rPr>
        <w:t>Title:</w:t>
      </w:r>
      <w:r>
        <w:rPr>
          <w:color w:val="2E2E2E"/>
          <w:spacing w:val="-7"/>
        </w:rPr>
        <w:t xml:space="preserve"> </w:t>
      </w:r>
      <w:r>
        <w:rPr>
          <w:color w:val="2E2E2E"/>
          <w:spacing w:val="-8"/>
        </w:rPr>
        <w:t>Public</w:t>
      </w:r>
      <w:r>
        <w:rPr>
          <w:color w:val="2E2E2E"/>
          <w:spacing w:val="-10"/>
        </w:rPr>
        <w:t xml:space="preserve"> </w:t>
      </w:r>
      <w:r>
        <w:rPr>
          <w:color w:val="2E2E2E"/>
          <w:spacing w:val="-8"/>
        </w:rPr>
        <w:t>Transport Analysis</w:t>
      </w:r>
    </w:p>
    <w:p>
      <w:pPr>
        <w:pStyle w:val="6"/>
        <w:spacing w:before="67"/>
        <w:rPr>
          <w:b/>
          <w:sz w:val="32"/>
        </w:rPr>
      </w:pPr>
    </w:p>
    <w:p>
      <w:pPr>
        <w:spacing w:before="0"/>
        <w:ind w:left="220" w:right="0" w:firstLine="0"/>
        <w:jc w:val="left"/>
        <w:rPr>
          <w:b/>
          <w:sz w:val="28"/>
        </w:rPr>
      </w:pPr>
      <w:r>
        <w:rPr>
          <w:b/>
          <w:color w:val="2E2E2E"/>
          <w:w w:val="105"/>
          <w:sz w:val="28"/>
        </w:rPr>
        <w:t>Problem</w:t>
      </w:r>
      <w:r>
        <w:rPr>
          <w:b/>
          <w:color w:val="2E2E2E"/>
          <w:spacing w:val="-14"/>
          <w:w w:val="105"/>
          <w:sz w:val="28"/>
        </w:rPr>
        <w:t xml:space="preserve"> </w:t>
      </w:r>
      <w:r>
        <w:rPr>
          <w:b/>
          <w:color w:val="2E2E2E"/>
          <w:spacing w:val="-2"/>
          <w:w w:val="105"/>
          <w:sz w:val="28"/>
        </w:rPr>
        <w:t>Definition:</w:t>
      </w:r>
    </w:p>
    <w:p>
      <w:pPr>
        <w:pStyle w:val="6"/>
        <w:spacing w:before="241"/>
        <w:ind w:left="220" w:right="588"/>
      </w:pPr>
      <w:r>
        <w:rPr>
          <w:color w:val="2E2E2E"/>
        </w:rPr>
        <w:t>The</w:t>
      </w:r>
      <w:r>
        <w:rPr>
          <w:color w:val="2E2E2E"/>
          <w:spacing w:val="30"/>
        </w:rPr>
        <w:t xml:space="preserve"> </w:t>
      </w:r>
      <w:r>
        <w:rPr>
          <w:color w:val="2E2E2E"/>
        </w:rPr>
        <w:t>project</w:t>
      </w:r>
      <w:r>
        <w:rPr>
          <w:color w:val="2E2E2E"/>
          <w:spacing w:val="31"/>
        </w:rPr>
        <w:t xml:space="preserve"> </w:t>
      </w:r>
      <w:r>
        <w:rPr>
          <w:color w:val="2E2E2E"/>
        </w:rPr>
        <w:t>involves</w:t>
      </w:r>
      <w:r>
        <w:rPr>
          <w:color w:val="2E2E2E"/>
          <w:spacing w:val="34"/>
        </w:rPr>
        <w:t xml:space="preserve"> </w:t>
      </w:r>
      <w:r>
        <w:rPr>
          <w:color w:val="2E2E2E"/>
        </w:rPr>
        <w:t>analyzing</w:t>
      </w:r>
      <w:r>
        <w:rPr>
          <w:color w:val="2E2E2E"/>
          <w:spacing w:val="31"/>
        </w:rPr>
        <w:t xml:space="preserve"> </w:t>
      </w:r>
      <w:r>
        <w:rPr>
          <w:color w:val="2E2E2E"/>
        </w:rPr>
        <w:t>public</w:t>
      </w:r>
      <w:r>
        <w:rPr>
          <w:color w:val="2E2E2E"/>
          <w:spacing w:val="35"/>
        </w:rPr>
        <w:t xml:space="preserve"> </w:t>
      </w:r>
      <w:r>
        <w:rPr>
          <w:color w:val="2E2E2E"/>
        </w:rPr>
        <w:t>transportation</w:t>
      </w:r>
      <w:r>
        <w:rPr>
          <w:color w:val="2E2E2E"/>
          <w:spacing w:val="38"/>
        </w:rPr>
        <w:t xml:space="preserve"> </w:t>
      </w:r>
      <w:r>
        <w:rPr>
          <w:color w:val="2E2E2E"/>
        </w:rPr>
        <w:t>data</w:t>
      </w:r>
      <w:r>
        <w:rPr>
          <w:color w:val="2E2E2E"/>
          <w:spacing w:val="30"/>
        </w:rPr>
        <w:t xml:space="preserve"> </w:t>
      </w:r>
      <w:r>
        <w:rPr>
          <w:color w:val="2E2E2E"/>
        </w:rPr>
        <w:t>to</w:t>
      </w:r>
      <w:r>
        <w:rPr>
          <w:color w:val="2E2E2E"/>
          <w:spacing w:val="31"/>
        </w:rPr>
        <w:t xml:space="preserve"> </w:t>
      </w:r>
      <w:r>
        <w:rPr>
          <w:color w:val="2E2E2E"/>
        </w:rPr>
        <w:t>assess</w:t>
      </w:r>
      <w:r>
        <w:rPr>
          <w:color w:val="2E2E2E"/>
          <w:spacing w:val="31"/>
        </w:rPr>
        <w:t xml:space="preserve"> </w:t>
      </w:r>
      <w:r>
        <w:rPr>
          <w:color w:val="2E2E2E"/>
        </w:rPr>
        <w:t>service</w:t>
      </w:r>
      <w:r>
        <w:rPr>
          <w:color w:val="2E2E2E"/>
          <w:spacing w:val="30"/>
        </w:rPr>
        <w:t xml:space="preserve"> </w:t>
      </w:r>
      <w:r>
        <w:rPr>
          <w:color w:val="2E2E2E"/>
        </w:rPr>
        <w:t>efficiency,</w:t>
      </w:r>
      <w:r>
        <w:rPr>
          <w:color w:val="2E2E2E"/>
          <w:spacing w:val="31"/>
        </w:rPr>
        <w:t xml:space="preserve"> </w:t>
      </w:r>
      <w:r>
        <w:rPr>
          <w:color w:val="2E2E2E"/>
        </w:rPr>
        <w:t>on time performance, and passenger</w:t>
      </w:r>
      <w:r>
        <w:rPr>
          <w:color w:val="2E2E2E"/>
          <w:spacing w:val="40"/>
        </w:rPr>
        <w:t xml:space="preserve"> </w:t>
      </w:r>
      <w:r>
        <w:rPr>
          <w:color w:val="2E2E2E"/>
        </w:rPr>
        <w:t>feedback. The</w:t>
      </w:r>
      <w:r>
        <w:rPr>
          <w:color w:val="2E2E2E"/>
          <w:spacing w:val="40"/>
        </w:rPr>
        <w:t xml:space="preserve"> </w:t>
      </w:r>
      <w:r>
        <w:rPr>
          <w:color w:val="2E2E2E"/>
        </w:rPr>
        <w:t>objective</w:t>
      </w:r>
      <w:r>
        <w:rPr>
          <w:color w:val="2E2E2E"/>
          <w:spacing w:val="40"/>
        </w:rPr>
        <w:t xml:space="preserve"> </w:t>
      </w:r>
      <w:r>
        <w:rPr>
          <w:color w:val="2E2E2E"/>
        </w:rPr>
        <w:t>is to provide insights</w:t>
      </w:r>
      <w:r>
        <w:rPr>
          <w:color w:val="2E2E2E"/>
          <w:spacing w:val="40"/>
        </w:rPr>
        <w:t xml:space="preserve"> </w:t>
      </w:r>
      <w:r>
        <w:rPr>
          <w:color w:val="2E2E2E"/>
        </w:rPr>
        <w:t>that support transportation improvement initiatives and enhance</w:t>
      </w:r>
      <w:r>
        <w:rPr>
          <w:color w:val="2E2E2E"/>
          <w:spacing w:val="40"/>
        </w:rPr>
        <w:t xml:space="preserve"> </w:t>
      </w:r>
      <w:r>
        <w:rPr>
          <w:color w:val="2E2E2E"/>
        </w:rPr>
        <w:t>the</w:t>
      </w:r>
      <w:r>
        <w:rPr>
          <w:color w:val="2E2E2E"/>
          <w:spacing w:val="40"/>
        </w:rPr>
        <w:t xml:space="preserve"> </w:t>
      </w:r>
      <w:r>
        <w:rPr>
          <w:color w:val="2E2E2E"/>
        </w:rPr>
        <w:t>overall</w:t>
      </w:r>
      <w:r>
        <w:rPr>
          <w:color w:val="2E2E2E"/>
          <w:spacing w:val="40"/>
        </w:rPr>
        <w:t xml:space="preserve"> </w:t>
      </w:r>
      <w:r>
        <w:rPr>
          <w:color w:val="2E2E2E"/>
        </w:rPr>
        <w:t>public transportation experience. This project includes defining analysis objectives, collecting transportation</w:t>
      </w:r>
      <w:r>
        <w:rPr>
          <w:color w:val="2E2E2E"/>
          <w:spacing w:val="30"/>
        </w:rPr>
        <w:t xml:space="preserve"> </w:t>
      </w:r>
      <w:r>
        <w:rPr>
          <w:color w:val="2E2E2E"/>
        </w:rPr>
        <w:t>data,</w:t>
      </w:r>
      <w:r>
        <w:rPr>
          <w:color w:val="2E2E2E"/>
          <w:spacing w:val="30"/>
        </w:rPr>
        <w:t xml:space="preserve"> </w:t>
      </w:r>
      <w:r>
        <w:rPr>
          <w:color w:val="2E2E2E"/>
        </w:rPr>
        <w:t>designing</w:t>
      </w:r>
      <w:r>
        <w:rPr>
          <w:color w:val="2E2E2E"/>
          <w:spacing w:val="31"/>
        </w:rPr>
        <w:t xml:space="preserve"> </w:t>
      </w:r>
      <w:r>
        <w:rPr>
          <w:color w:val="2E2E2E"/>
        </w:rPr>
        <w:t>relevant</w:t>
      </w:r>
      <w:r>
        <w:rPr>
          <w:color w:val="2E2E2E"/>
          <w:spacing w:val="28"/>
        </w:rPr>
        <w:t xml:space="preserve"> </w:t>
      </w:r>
      <w:r>
        <w:rPr>
          <w:color w:val="2E2E2E"/>
        </w:rPr>
        <w:t>visualizations</w:t>
      </w:r>
      <w:r>
        <w:rPr>
          <w:color w:val="2E2E2E"/>
          <w:spacing w:val="32"/>
        </w:rPr>
        <w:t xml:space="preserve"> </w:t>
      </w:r>
      <w:r>
        <w:rPr>
          <w:color w:val="2E2E2E"/>
        </w:rPr>
        <w:t>in</w:t>
      </w:r>
      <w:r>
        <w:rPr>
          <w:color w:val="2E2E2E"/>
          <w:spacing w:val="28"/>
        </w:rPr>
        <w:t xml:space="preserve"> </w:t>
      </w:r>
      <w:r>
        <w:rPr>
          <w:color w:val="2E2E2E"/>
        </w:rPr>
        <w:t>IBM</w:t>
      </w:r>
      <w:r>
        <w:rPr>
          <w:color w:val="2E2E2E"/>
          <w:spacing w:val="38"/>
        </w:rPr>
        <w:t xml:space="preserve"> </w:t>
      </w:r>
      <w:r>
        <w:rPr>
          <w:color w:val="2E2E2E"/>
        </w:rPr>
        <w:t>Cognos,</w:t>
      </w:r>
      <w:r>
        <w:rPr>
          <w:color w:val="2E2E2E"/>
          <w:spacing w:val="29"/>
        </w:rPr>
        <w:t xml:space="preserve"> </w:t>
      </w:r>
      <w:r>
        <w:rPr>
          <w:color w:val="2E2E2E"/>
        </w:rPr>
        <w:t>and</w:t>
      </w:r>
      <w:r>
        <w:rPr>
          <w:color w:val="2E2E2E"/>
          <w:spacing w:val="30"/>
        </w:rPr>
        <w:t xml:space="preserve"> </w:t>
      </w:r>
      <w:r>
        <w:rPr>
          <w:color w:val="2E2E2E"/>
        </w:rPr>
        <w:t>using</w:t>
      </w:r>
      <w:r>
        <w:rPr>
          <w:color w:val="2E2E2E"/>
          <w:spacing w:val="31"/>
        </w:rPr>
        <w:t xml:space="preserve"> </w:t>
      </w:r>
      <w:r>
        <w:rPr>
          <w:color w:val="2E2E2E"/>
        </w:rPr>
        <w:t>code</w:t>
      </w:r>
      <w:r>
        <w:rPr>
          <w:color w:val="2E2E2E"/>
          <w:spacing w:val="27"/>
        </w:rPr>
        <w:t xml:space="preserve"> </w:t>
      </w:r>
      <w:r>
        <w:rPr>
          <w:color w:val="2E2E2E"/>
        </w:rPr>
        <w:t>for data analysis.</w:t>
      </w:r>
    </w:p>
    <w:p>
      <w:pPr>
        <w:pStyle w:val="6"/>
        <w:spacing w:before="228"/>
        <w:rPr>
          <w:sz w:val="20"/>
        </w:rPr>
      </w:pPr>
      <w:r>
        <w:drawing>
          <wp:anchor distT="0" distB="0" distL="0" distR="0" simplePos="0" relativeHeight="251660288" behindDoc="1" locked="0" layoutInCell="1" allowOverlap="1">
            <wp:simplePos x="0" y="0"/>
            <wp:positionH relativeFrom="page">
              <wp:posOffset>849630</wp:posOffset>
            </wp:positionH>
            <wp:positionV relativeFrom="paragraph">
              <wp:posOffset>306070</wp:posOffset>
            </wp:positionV>
            <wp:extent cx="6014720" cy="298767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6014911" cy="2987516"/>
                    </a:xfrm>
                    <a:prstGeom prst="rect">
                      <a:avLst/>
                    </a:prstGeom>
                  </pic:spPr>
                </pic:pic>
              </a:graphicData>
            </a:graphic>
          </wp:anchor>
        </w:drawing>
      </w:r>
    </w:p>
    <w:p>
      <w:pPr>
        <w:pStyle w:val="6"/>
      </w:pPr>
    </w:p>
    <w:p>
      <w:pPr>
        <w:pStyle w:val="6"/>
      </w:pPr>
    </w:p>
    <w:p>
      <w:pPr>
        <w:pStyle w:val="6"/>
      </w:pPr>
    </w:p>
    <w:p>
      <w:pPr>
        <w:pStyle w:val="6"/>
        <w:spacing w:before="73"/>
      </w:pPr>
    </w:p>
    <w:p>
      <w:pPr>
        <w:spacing w:before="0"/>
        <w:ind w:left="220" w:right="0" w:firstLine="0"/>
        <w:jc w:val="left"/>
        <w:rPr>
          <w:rFonts w:ascii="Arial"/>
          <w:b/>
          <w:sz w:val="21"/>
        </w:rPr>
      </w:pPr>
      <w:r>
        <w:rPr>
          <w:rFonts w:ascii="Arial"/>
          <w:b/>
          <w:color w:val="2E2E2E"/>
          <w:sz w:val="21"/>
        </w:rPr>
        <w:t>Design</w:t>
      </w:r>
      <w:r>
        <w:rPr>
          <w:rFonts w:ascii="Arial"/>
          <w:b/>
          <w:color w:val="2E2E2E"/>
          <w:spacing w:val="-9"/>
          <w:sz w:val="21"/>
        </w:rPr>
        <w:t xml:space="preserve"> </w:t>
      </w:r>
      <w:r>
        <w:rPr>
          <w:rFonts w:ascii="Arial"/>
          <w:b/>
          <w:color w:val="2E2E2E"/>
          <w:spacing w:val="-2"/>
          <w:sz w:val="21"/>
        </w:rPr>
        <w:t>Thinking:</w:t>
      </w:r>
    </w:p>
    <w:p>
      <w:pPr>
        <w:pStyle w:val="6"/>
        <w:spacing w:before="83"/>
        <w:rPr>
          <w:rFonts w:ascii="Arial"/>
          <w:b/>
          <w:sz w:val="21"/>
        </w:rPr>
      </w:pPr>
    </w:p>
    <w:p>
      <w:pPr>
        <w:pStyle w:val="6"/>
        <w:ind w:left="119" w:right="588"/>
      </w:pPr>
      <w:r>
        <w:t>Based</w:t>
      </w:r>
      <w:r>
        <w:rPr>
          <w:spacing w:val="-6"/>
        </w:rPr>
        <w:t xml:space="preserve"> </w:t>
      </w:r>
      <w:r>
        <w:t>on</w:t>
      </w:r>
      <w:r>
        <w:rPr>
          <w:spacing w:val="-6"/>
        </w:rPr>
        <w:t xml:space="preserve"> </w:t>
      </w:r>
      <w:r>
        <w:t>the</w:t>
      </w:r>
      <w:r>
        <w:rPr>
          <w:spacing w:val="-4"/>
        </w:rPr>
        <w:t xml:space="preserve"> </w:t>
      </w:r>
      <w:r>
        <w:t>provided</w:t>
      </w:r>
      <w:r>
        <w:rPr>
          <w:spacing w:val="-3"/>
        </w:rPr>
        <w:t xml:space="preserve"> </w:t>
      </w:r>
      <w:r>
        <w:t>information,</w:t>
      </w:r>
      <w:r>
        <w:rPr>
          <w:spacing w:val="-5"/>
        </w:rPr>
        <w:t xml:space="preserve"> </w:t>
      </w:r>
      <w:r>
        <w:t>here's</w:t>
      </w:r>
      <w:r>
        <w:rPr>
          <w:spacing w:val="-5"/>
        </w:rPr>
        <w:t xml:space="preserve"> </w:t>
      </w:r>
      <w:r>
        <w:t>a</w:t>
      </w:r>
      <w:r>
        <w:rPr>
          <w:spacing w:val="-4"/>
        </w:rPr>
        <w:t xml:space="preserve"> </w:t>
      </w:r>
      <w:r>
        <w:t>structured</w:t>
      </w:r>
      <w:r>
        <w:rPr>
          <w:spacing w:val="-5"/>
        </w:rPr>
        <w:t xml:space="preserve"> </w:t>
      </w:r>
      <w:r>
        <w:t>approach</w:t>
      </w:r>
      <w:r>
        <w:rPr>
          <w:spacing w:val="-3"/>
        </w:rPr>
        <w:t xml:space="preserve"> </w:t>
      </w:r>
      <w:r>
        <w:t>to</w:t>
      </w:r>
      <w:r>
        <w:rPr>
          <w:spacing w:val="-3"/>
        </w:rPr>
        <w:t xml:space="preserve"> </w:t>
      </w:r>
      <w:r>
        <w:t>address the</w:t>
      </w:r>
      <w:r>
        <w:rPr>
          <w:spacing w:val="-6"/>
        </w:rPr>
        <w:t xml:space="preserve"> </w:t>
      </w:r>
      <w:r>
        <w:t xml:space="preserve">project </w:t>
      </w:r>
      <w:r>
        <w:rPr>
          <w:spacing w:val="-2"/>
        </w:rPr>
        <w:t>objectives:</w:t>
      </w:r>
    </w:p>
    <w:p>
      <w:pPr>
        <w:pStyle w:val="6"/>
      </w:pPr>
    </w:p>
    <w:p>
      <w:pPr>
        <w:pStyle w:val="6"/>
      </w:pPr>
    </w:p>
    <w:p>
      <w:pPr>
        <w:pStyle w:val="2"/>
        <w:numPr>
          <w:ilvl w:val="0"/>
          <w:numId w:val="1"/>
        </w:numPr>
        <w:tabs>
          <w:tab w:val="left" w:pos="437"/>
        </w:tabs>
        <w:spacing w:before="0" w:after="0" w:line="240" w:lineRule="auto"/>
        <w:ind w:left="437" w:right="0" w:hanging="320"/>
        <w:jc w:val="left"/>
      </w:pPr>
      <w:r>
        <w:t>Project</w:t>
      </w:r>
      <w:r>
        <w:rPr>
          <w:spacing w:val="-10"/>
        </w:rPr>
        <w:t xml:space="preserve"> </w:t>
      </w:r>
      <w:r>
        <w:rPr>
          <w:spacing w:val="-2"/>
        </w:rPr>
        <w:t>Objectives:</w:t>
      </w:r>
    </w:p>
    <w:p>
      <w:pPr>
        <w:pStyle w:val="3"/>
        <w:spacing w:before="274"/>
        <w:ind w:left="179"/>
      </w:pPr>
      <w:r>
        <w:t>On-Time</w:t>
      </w:r>
      <w:r>
        <w:rPr>
          <w:spacing w:val="-9"/>
        </w:rPr>
        <w:t xml:space="preserve"> </w:t>
      </w:r>
      <w:r>
        <w:t>Performance</w:t>
      </w:r>
      <w:r>
        <w:rPr>
          <w:spacing w:val="-5"/>
        </w:rPr>
        <w:t xml:space="preserve"> </w:t>
      </w:r>
      <w:r>
        <w:rPr>
          <w:spacing w:val="-2"/>
        </w:rPr>
        <w:t>Assessment:</w:t>
      </w:r>
    </w:p>
    <w:p>
      <w:pPr>
        <w:pStyle w:val="6"/>
        <w:spacing w:before="276"/>
        <w:ind w:left="119" w:right="363"/>
      </w:pPr>
      <w:r>
        <w:t>Measure</w:t>
      </w:r>
      <w:r>
        <w:rPr>
          <w:spacing w:val="-5"/>
        </w:rPr>
        <w:t xml:space="preserve"> </w:t>
      </w:r>
      <w:r>
        <w:t>and</w:t>
      </w:r>
      <w:r>
        <w:rPr>
          <w:spacing w:val="-1"/>
        </w:rPr>
        <w:t xml:space="preserve"> </w:t>
      </w:r>
      <w:r>
        <w:t>evaluate</w:t>
      </w:r>
      <w:r>
        <w:rPr>
          <w:spacing w:val="-3"/>
        </w:rPr>
        <w:t xml:space="preserve"> </w:t>
      </w:r>
      <w:r>
        <w:t>the</w:t>
      </w:r>
      <w:r>
        <w:rPr>
          <w:spacing w:val="-4"/>
        </w:rPr>
        <w:t xml:space="preserve"> </w:t>
      </w:r>
      <w:r>
        <w:t>punctuality</w:t>
      </w:r>
      <w:r>
        <w:rPr>
          <w:spacing w:val="-5"/>
        </w:rPr>
        <w:t xml:space="preserve"> </w:t>
      </w:r>
      <w:r>
        <w:t>of</w:t>
      </w:r>
      <w:r>
        <w:rPr>
          <w:spacing w:val="-7"/>
        </w:rPr>
        <w:t xml:space="preserve"> </w:t>
      </w:r>
      <w:r>
        <w:t>public</w:t>
      </w:r>
      <w:r>
        <w:rPr>
          <w:spacing w:val="-6"/>
        </w:rPr>
        <w:t xml:space="preserve"> </w:t>
      </w:r>
      <w:r>
        <w:t>transportation</w:t>
      </w:r>
      <w:r>
        <w:rPr>
          <w:spacing w:val="-3"/>
        </w:rPr>
        <w:t xml:space="preserve"> </w:t>
      </w:r>
      <w:r>
        <w:t>services,</w:t>
      </w:r>
      <w:r>
        <w:rPr>
          <w:spacing w:val="-3"/>
        </w:rPr>
        <w:t xml:space="preserve"> </w:t>
      </w:r>
      <w:r>
        <w:t>including</w:t>
      </w:r>
      <w:r>
        <w:rPr>
          <w:spacing w:val="-6"/>
        </w:rPr>
        <w:t xml:space="preserve"> </w:t>
      </w:r>
      <w:r>
        <w:t>buses,</w:t>
      </w:r>
      <w:r>
        <w:rPr>
          <w:spacing w:val="-6"/>
        </w:rPr>
        <w:t xml:space="preserve"> </w:t>
      </w:r>
      <w:r>
        <w:t>trains, and trams.</w:t>
      </w:r>
    </w:p>
    <w:p>
      <w:pPr>
        <w:pStyle w:val="6"/>
        <w:ind w:left="119"/>
      </w:pPr>
      <w:r>
        <w:t>Identify</w:t>
      </w:r>
      <w:r>
        <w:rPr>
          <w:spacing w:val="-3"/>
        </w:rPr>
        <w:t xml:space="preserve"> </w:t>
      </w:r>
      <w:r>
        <w:t>patterns</w:t>
      </w:r>
      <w:r>
        <w:rPr>
          <w:spacing w:val="-3"/>
        </w:rPr>
        <w:t xml:space="preserve"> </w:t>
      </w:r>
      <w:r>
        <w:t>of</w:t>
      </w:r>
      <w:r>
        <w:rPr>
          <w:spacing w:val="-5"/>
        </w:rPr>
        <w:t xml:space="preserve"> </w:t>
      </w:r>
      <w:r>
        <w:t>delays</w:t>
      </w:r>
      <w:r>
        <w:rPr>
          <w:spacing w:val="-3"/>
        </w:rPr>
        <w:t xml:space="preserve"> </w:t>
      </w:r>
      <w:r>
        <w:t>and</w:t>
      </w:r>
      <w:r>
        <w:rPr>
          <w:spacing w:val="-3"/>
        </w:rPr>
        <w:t xml:space="preserve"> </w:t>
      </w:r>
      <w:r>
        <w:t>their</w:t>
      </w:r>
      <w:r>
        <w:rPr>
          <w:spacing w:val="-4"/>
        </w:rPr>
        <w:t xml:space="preserve"> </w:t>
      </w:r>
      <w:r>
        <w:t>causes,</w:t>
      </w:r>
      <w:r>
        <w:rPr>
          <w:spacing w:val="-3"/>
        </w:rPr>
        <w:t xml:space="preserve"> </w:t>
      </w:r>
      <w:r>
        <w:t>such</w:t>
      </w:r>
      <w:r>
        <w:rPr>
          <w:spacing w:val="-3"/>
        </w:rPr>
        <w:t xml:space="preserve"> </w:t>
      </w:r>
      <w:r>
        <w:t>as</w:t>
      </w:r>
      <w:r>
        <w:rPr>
          <w:spacing w:val="-3"/>
        </w:rPr>
        <w:t xml:space="preserve"> </w:t>
      </w:r>
      <w:r>
        <w:t>traffic</w:t>
      </w:r>
      <w:r>
        <w:rPr>
          <w:spacing w:val="-2"/>
        </w:rPr>
        <w:t xml:space="preserve"> </w:t>
      </w:r>
      <w:r>
        <w:t>congestion,</w:t>
      </w:r>
      <w:r>
        <w:rPr>
          <w:spacing w:val="-3"/>
        </w:rPr>
        <w:t xml:space="preserve"> </w:t>
      </w:r>
      <w:r>
        <w:t>maintenance</w:t>
      </w:r>
      <w:r>
        <w:rPr>
          <w:spacing w:val="-4"/>
        </w:rPr>
        <w:t xml:space="preserve"> </w:t>
      </w:r>
      <w:r>
        <w:t>issues,</w:t>
      </w:r>
      <w:r>
        <w:rPr>
          <w:spacing w:val="-3"/>
        </w:rPr>
        <w:t xml:space="preserve"> </w:t>
      </w:r>
      <w:r>
        <w:t>or operational inefficiencies.</w:t>
      </w:r>
    </w:p>
    <w:p>
      <w:pPr>
        <w:pStyle w:val="6"/>
        <w:ind w:left="119"/>
      </w:pPr>
      <w:r>
        <w:t>Set</w:t>
      </w:r>
      <w:r>
        <w:rPr>
          <w:spacing w:val="-6"/>
        </w:rPr>
        <w:t xml:space="preserve"> </w:t>
      </w:r>
      <w:r>
        <w:t>benchmarks</w:t>
      </w:r>
      <w:r>
        <w:rPr>
          <w:spacing w:val="-4"/>
        </w:rPr>
        <w:t xml:space="preserve"> </w:t>
      </w:r>
      <w:r>
        <w:t>for</w:t>
      </w:r>
      <w:r>
        <w:rPr>
          <w:spacing w:val="-2"/>
        </w:rPr>
        <w:t xml:space="preserve"> </w:t>
      </w:r>
      <w:r>
        <w:t>on-time</w:t>
      </w:r>
      <w:r>
        <w:rPr>
          <w:spacing w:val="-5"/>
        </w:rPr>
        <w:t xml:space="preserve"> </w:t>
      </w:r>
      <w:r>
        <w:t>performance</w:t>
      </w:r>
      <w:r>
        <w:rPr>
          <w:spacing w:val="-2"/>
        </w:rPr>
        <w:t xml:space="preserve"> </w:t>
      </w:r>
      <w:r>
        <w:t>and</w:t>
      </w:r>
      <w:r>
        <w:rPr>
          <w:spacing w:val="-3"/>
        </w:rPr>
        <w:t xml:space="preserve"> </w:t>
      </w:r>
      <w:r>
        <w:t>develop</w:t>
      </w:r>
      <w:r>
        <w:rPr>
          <w:spacing w:val="-1"/>
        </w:rPr>
        <w:t xml:space="preserve"> </w:t>
      </w:r>
      <w:r>
        <w:t>strategies</w:t>
      </w:r>
      <w:r>
        <w:rPr>
          <w:spacing w:val="-3"/>
        </w:rPr>
        <w:t xml:space="preserve"> </w:t>
      </w:r>
      <w:r>
        <w:t>to</w:t>
      </w:r>
      <w:r>
        <w:rPr>
          <w:spacing w:val="-4"/>
        </w:rPr>
        <w:t xml:space="preserve"> </w:t>
      </w:r>
      <w:r>
        <w:t>improve</w:t>
      </w:r>
      <w:r>
        <w:rPr>
          <w:spacing w:val="-4"/>
        </w:rPr>
        <w:t xml:space="preserve"> </w:t>
      </w:r>
      <w:r>
        <w:rPr>
          <w:spacing w:val="-2"/>
        </w:rPr>
        <w:t>reliability.</w:t>
      </w:r>
    </w:p>
    <w:p>
      <w:pPr>
        <w:spacing w:after="0"/>
        <w:sectPr>
          <w:type w:val="continuous"/>
          <w:pgSz w:w="11920" w:h="16850"/>
          <w:pgMar w:top="1380" w:right="1000" w:bottom="280" w:left="1220" w:header="720" w:footer="720" w:gutter="0"/>
          <w:cols w:space="720" w:num="1"/>
        </w:sectPr>
      </w:pPr>
    </w:p>
    <w:p>
      <w:pPr>
        <w:pStyle w:val="3"/>
        <w:spacing w:before="66"/>
        <w:ind w:left="119"/>
      </w:pPr>
      <w:r>
        <w:t>Passenger</w:t>
      </w:r>
      <w:r>
        <w:rPr>
          <w:spacing w:val="-5"/>
        </w:rPr>
        <w:t xml:space="preserve"> </w:t>
      </w:r>
      <w:r>
        <w:t xml:space="preserve">Satisfaction </w:t>
      </w:r>
      <w:r>
        <w:rPr>
          <w:spacing w:val="-2"/>
        </w:rPr>
        <w:t>Analysis:</w:t>
      </w:r>
    </w:p>
    <w:p>
      <w:pPr>
        <w:pStyle w:val="6"/>
        <w:spacing w:before="2"/>
        <w:rPr>
          <w:b/>
        </w:rPr>
      </w:pPr>
    </w:p>
    <w:p>
      <w:pPr>
        <w:pStyle w:val="6"/>
        <w:ind w:left="119" w:right="363"/>
      </w:pPr>
      <w:r>
        <w:t>Gather and analyze passenger feedback through surveys, focus groups, or online reviews. Assess</w:t>
      </w:r>
      <w:r>
        <w:rPr>
          <w:spacing w:val="-6"/>
        </w:rPr>
        <w:t xml:space="preserve"> </w:t>
      </w:r>
      <w:r>
        <w:t>the</w:t>
      </w:r>
      <w:r>
        <w:rPr>
          <w:spacing w:val="-6"/>
        </w:rPr>
        <w:t xml:space="preserve"> </w:t>
      </w:r>
      <w:r>
        <w:t>factors</w:t>
      </w:r>
      <w:r>
        <w:rPr>
          <w:spacing w:val="-3"/>
        </w:rPr>
        <w:t xml:space="preserve"> </w:t>
      </w:r>
      <w:r>
        <w:t>that</w:t>
      </w:r>
      <w:r>
        <w:rPr>
          <w:spacing w:val="-5"/>
        </w:rPr>
        <w:t xml:space="preserve"> </w:t>
      </w:r>
      <w:r>
        <w:t>contribute</w:t>
      </w:r>
      <w:r>
        <w:rPr>
          <w:spacing w:val="-6"/>
        </w:rPr>
        <w:t xml:space="preserve"> </w:t>
      </w:r>
      <w:r>
        <w:t>to</w:t>
      </w:r>
      <w:r>
        <w:rPr>
          <w:spacing w:val="-6"/>
        </w:rPr>
        <w:t xml:space="preserve"> </w:t>
      </w:r>
      <w:r>
        <w:t>passenger</w:t>
      </w:r>
      <w:r>
        <w:rPr>
          <w:spacing w:val="-6"/>
        </w:rPr>
        <w:t xml:space="preserve"> </w:t>
      </w:r>
      <w:r>
        <w:t>satisfaction,</w:t>
      </w:r>
      <w:r>
        <w:rPr>
          <w:spacing w:val="-5"/>
        </w:rPr>
        <w:t xml:space="preserve"> </w:t>
      </w:r>
      <w:r>
        <w:t>such</w:t>
      </w:r>
      <w:r>
        <w:rPr>
          <w:spacing w:val="-3"/>
        </w:rPr>
        <w:t xml:space="preserve"> </w:t>
      </w:r>
      <w:r>
        <w:t>as</w:t>
      </w:r>
      <w:r>
        <w:rPr>
          <w:spacing w:val="-3"/>
        </w:rPr>
        <w:t xml:space="preserve"> </w:t>
      </w:r>
      <w:r>
        <w:t>cleanliness,</w:t>
      </w:r>
      <w:r>
        <w:rPr>
          <w:spacing w:val="-2"/>
        </w:rPr>
        <w:t xml:space="preserve"> </w:t>
      </w:r>
      <w:r>
        <w:t>safety,</w:t>
      </w:r>
      <w:r>
        <w:rPr>
          <w:spacing w:val="-1"/>
        </w:rPr>
        <w:t xml:space="preserve"> </w:t>
      </w:r>
      <w:r>
        <w:t>courtesy of staff, and comfort.</w:t>
      </w:r>
    </w:p>
    <w:p>
      <w:pPr>
        <w:pStyle w:val="6"/>
        <w:ind w:left="119" w:right="363"/>
      </w:pPr>
      <w:r>
        <w:t>Use</w:t>
      </w:r>
      <w:r>
        <w:rPr>
          <w:spacing w:val="-6"/>
        </w:rPr>
        <w:t xml:space="preserve"> </w:t>
      </w:r>
      <w:r>
        <w:t>insights</w:t>
      </w:r>
      <w:r>
        <w:rPr>
          <w:spacing w:val="-6"/>
        </w:rPr>
        <w:t xml:space="preserve"> </w:t>
      </w:r>
      <w:r>
        <w:t>to</w:t>
      </w:r>
      <w:r>
        <w:rPr>
          <w:spacing w:val="-9"/>
        </w:rPr>
        <w:t xml:space="preserve"> </w:t>
      </w:r>
      <w:r>
        <w:t>implement</w:t>
      </w:r>
      <w:r>
        <w:rPr>
          <w:spacing w:val="-3"/>
        </w:rPr>
        <w:t xml:space="preserve"> </w:t>
      </w:r>
      <w:r>
        <w:t>improvements,</w:t>
      </w:r>
      <w:r>
        <w:rPr>
          <w:spacing w:val="-6"/>
        </w:rPr>
        <w:t xml:space="preserve"> </w:t>
      </w:r>
      <w:r>
        <w:t>enhance</w:t>
      </w:r>
      <w:r>
        <w:rPr>
          <w:spacing w:val="-3"/>
        </w:rPr>
        <w:t xml:space="preserve"> </w:t>
      </w:r>
      <w:r>
        <w:t>the</w:t>
      </w:r>
      <w:r>
        <w:rPr>
          <w:spacing w:val="-7"/>
        </w:rPr>
        <w:t xml:space="preserve"> </w:t>
      </w:r>
      <w:r>
        <w:t>overall</w:t>
      </w:r>
      <w:r>
        <w:rPr>
          <w:spacing w:val="-6"/>
        </w:rPr>
        <w:t xml:space="preserve"> </w:t>
      </w:r>
      <w:r>
        <w:t>passenger</w:t>
      </w:r>
      <w:r>
        <w:rPr>
          <w:spacing w:val="-4"/>
        </w:rPr>
        <w:t xml:space="preserve"> </w:t>
      </w:r>
      <w:r>
        <w:t>experience,</w:t>
      </w:r>
      <w:r>
        <w:rPr>
          <w:spacing w:val="-5"/>
        </w:rPr>
        <w:t xml:space="preserve"> </w:t>
      </w:r>
      <w:r>
        <w:t>and</w:t>
      </w:r>
      <w:r>
        <w:rPr>
          <w:spacing w:val="-4"/>
        </w:rPr>
        <w:t xml:space="preserve"> </w:t>
      </w:r>
      <w:r>
        <w:t>retain or attract riders.</w:t>
      </w:r>
    </w:p>
    <w:p>
      <w:pPr>
        <w:pStyle w:val="6"/>
      </w:pPr>
    </w:p>
    <w:p>
      <w:pPr>
        <w:pStyle w:val="6"/>
      </w:pPr>
    </w:p>
    <w:p>
      <w:pPr>
        <w:pStyle w:val="3"/>
        <w:ind w:left="119"/>
      </w:pPr>
      <w:r>
        <w:t>Service</w:t>
      </w:r>
      <w:r>
        <w:rPr>
          <w:spacing w:val="-7"/>
        </w:rPr>
        <w:t xml:space="preserve"> </w:t>
      </w:r>
      <w:r>
        <w:t>Efficiency</w:t>
      </w:r>
      <w:r>
        <w:rPr>
          <w:spacing w:val="-5"/>
        </w:rPr>
        <w:t xml:space="preserve"> </w:t>
      </w:r>
      <w:r>
        <w:rPr>
          <w:spacing w:val="-2"/>
        </w:rPr>
        <w:t>Optimization:</w:t>
      </w:r>
    </w:p>
    <w:p>
      <w:pPr>
        <w:pStyle w:val="6"/>
        <w:spacing w:before="1"/>
        <w:rPr>
          <w:b/>
        </w:rPr>
      </w:pPr>
    </w:p>
    <w:p>
      <w:pPr>
        <w:pStyle w:val="6"/>
        <w:ind w:left="119"/>
      </w:pPr>
      <w:r>
        <w:t>Evaluate</w:t>
      </w:r>
      <w:r>
        <w:rPr>
          <w:spacing w:val="-4"/>
        </w:rPr>
        <w:t xml:space="preserve"> </w:t>
      </w:r>
      <w:r>
        <w:t>the</w:t>
      </w:r>
      <w:r>
        <w:rPr>
          <w:spacing w:val="-3"/>
        </w:rPr>
        <w:t xml:space="preserve"> </w:t>
      </w:r>
      <w:r>
        <w:t>efficiency</w:t>
      </w:r>
      <w:r>
        <w:rPr>
          <w:spacing w:val="-3"/>
        </w:rPr>
        <w:t xml:space="preserve"> </w:t>
      </w:r>
      <w:r>
        <w:t>of</w:t>
      </w:r>
      <w:r>
        <w:rPr>
          <w:spacing w:val="-3"/>
        </w:rPr>
        <w:t xml:space="preserve"> </w:t>
      </w:r>
      <w:r>
        <w:t>public</w:t>
      </w:r>
      <w:r>
        <w:rPr>
          <w:spacing w:val="-4"/>
        </w:rPr>
        <w:t xml:space="preserve"> </w:t>
      </w:r>
      <w:r>
        <w:t>transport</w:t>
      </w:r>
      <w:r>
        <w:rPr>
          <w:spacing w:val="-3"/>
        </w:rPr>
        <w:t xml:space="preserve"> </w:t>
      </w:r>
      <w:r>
        <w:t>services, considering</w:t>
      </w:r>
      <w:r>
        <w:rPr>
          <w:spacing w:val="-3"/>
        </w:rPr>
        <w:t xml:space="preserve"> </w:t>
      </w:r>
      <w:r>
        <w:t>factors</w:t>
      </w:r>
      <w:r>
        <w:rPr>
          <w:spacing w:val="-3"/>
        </w:rPr>
        <w:t xml:space="preserve"> </w:t>
      </w:r>
      <w:r>
        <w:t>like</w:t>
      </w:r>
      <w:r>
        <w:rPr>
          <w:spacing w:val="-4"/>
        </w:rPr>
        <w:t xml:space="preserve"> </w:t>
      </w:r>
      <w:r>
        <w:t>route</w:t>
      </w:r>
      <w:r>
        <w:rPr>
          <w:spacing w:val="-5"/>
        </w:rPr>
        <w:t xml:space="preserve"> </w:t>
      </w:r>
      <w:r>
        <w:t>optimization, vehicle utilization, and energy consumption.</w:t>
      </w:r>
    </w:p>
    <w:p>
      <w:pPr>
        <w:pStyle w:val="6"/>
        <w:ind w:left="119" w:right="588"/>
      </w:pPr>
      <w:r>
        <w:t>Identify</w:t>
      </w:r>
      <w:r>
        <w:rPr>
          <w:spacing w:val="-4"/>
        </w:rPr>
        <w:t xml:space="preserve"> </w:t>
      </w:r>
      <w:r>
        <w:t>areas</w:t>
      </w:r>
      <w:r>
        <w:rPr>
          <w:spacing w:val="-5"/>
        </w:rPr>
        <w:t xml:space="preserve"> </w:t>
      </w:r>
      <w:r>
        <w:t>where</w:t>
      </w:r>
      <w:r>
        <w:rPr>
          <w:spacing w:val="-4"/>
        </w:rPr>
        <w:t xml:space="preserve"> </w:t>
      </w:r>
      <w:r>
        <w:t>resources</w:t>
      </w:r>
      <w:r>
        <w:rPr>
          <w:spacing w:val="-3"/>
        </w:rPr>
        <w:t xml:space="preserve"> </w:t>
      </w:r>
      <w:r>
        <w:t>can</w:t>
      </w:r>
      <w:r>
        <w:rPr>
          <w:spacing w:val="-3"/>
        </w:rPr>
        <w:t xml:space="preserve"> </w:t>
      </w:r>
      <w:r>
        <w:t>be</w:t>
      </w:r>
      <w:r>
        <w:rPr>
          <w:spacing w:val="-7"/>
        </w:rPr>
        <w:t xml:space="preserve"> </w:t>
      </w:r>
      <w:r>
        <w:t>allocated</w:t>
      </w:r>
      <w:r>
        <w:rPr>
          <w:spacing w:val="-3"/>
        </w:rPr>
        <w:t xml:space="preserve"> </w:t>
      </w:r>
      <w:r>
        <w:t>more</w:t>
      </w:r>
      <w:r>
        <w:rPr>
          <w:spacing w:val="-9"/>
        </w:rPr>
        <w:t xml:space="preserve"> </w:t>
      </w:r>
      <w:r>
        <w:t>effectively</w:t>
      </w:r>
      <w:r>
        <w:rPr>
          <w:spacing w:val="-3"/>
        </w:rPr>
        <w:t xml:space="preserve"> </w:t>
      </w:r>
      <w:r>
        <w:t>to</w:t>
      </w:r>
      <w:r>
        <w:rPr>
          <w:spacing w:val="-5"/>
        </w:rPr>
        <w:t xml:space="preserve"> </w:t>
      </w:r>
      <w:r>
        <w:t>reduce</w:t>
      </w:r>
      <w:r>
        <w:rPr>
          <w:spacing w:val="-4"/>
        </w:rPr>
        <w:t xml:space="preserve"> </w:t>
      </w:r>
      <w:r>
        <w:t>costs</w:t>
      </w:r>
      <w:r>
        <w:rPr>
          <w:spacing w:val="-5"/>
        </w:rPr>
        <w:t xml:space="preserve"> </w:t>
      </w:r>
      <w:r>
        <w:t>and environmental impact.</w:t>
      </w:r>
    </w:p>
    <w:p>
      <w:pPr>
        <w:pStyle w:val="6"/>
        <w:ind w:left="119" w:right="588"/>
      </w:pPr>
      <w:r>
        <w:t>Implement</w:t>
      </w:r>
      <w:r>
        <w:rPr>
          <w:spacing w:val="-5"/>
        </w:rPr>
        <w:t xml:space="preserve"> </w:t>
      </w:r>
      <w:r>
        <w:t>changes</w:t>
      </w:r>
      <w:r>
        <w:rPr>
          <w:spacing w:val="-5"/>
        </w:rPr>
        <w:t xml:space="preserve"> </w:t>
      </w:r>
      <w:r>
        <w:t>to</w:t>
      </w:r>
      <w:r>
        <w:rPr>
          <w:spacing w:val="-5"/>
        </w:rPr>
        <w:t xml:space="preserve"> </w:t>
      </w:r>
      <w:r>
        <w:t>schedules,</w:t>
      </w:r>
      <w:r>
        <w:rPr>
          <w:spacing w:val="-4"/>
        </w:rPr>
        <w:t xml:space="preserve"> </w:t>
      </w:r>
      <w:r>
        <w:t>routes,</w:t>
      </w:r>
      <w:r>
        <w:rPr>
          <w:spacing w:val="-6"/>
        </w:rPr>
        <w:t xml:space="preserve"> </w:t>
      </w:r>
      <w:r>
        <w:t>and</w:t>
      </w:r>
      <w:r>
        <w:rPr>
          <w:spacing w:val="-4"/>
        </w:rPr>
        <w:t xml:space="preserve"> </w:t>
      </w:r>
      <w:r>
        <w:t>maintenance</w:t>
      </w:r>
      <w:r>
        <w:rPr>
          <w:spacing w:val="-4"/>
        </w:rPr>
        <w:t xml:space="preserve"> </w:t>
      </w:r>
      <w:r>
        <w:t>procedures</w:t>
      </w:r>
      <w:r>
        <w:rPr>
          <w:spacing w:val="-5"/>
        </w:rPr>
        <w:t xml:space="preserve"> </w:t>
      </w:r>
      <w:r>
        <w:t>to</w:t>
      </w:r>
      <w:r>
        <w:rPr>
          <w:spacing w:val="-4"/>
        </w:rPr>
        <w:t xml:space="preserve"> </w:t>
      </w:r>
      <w:r>
        <w:t>enhance</w:t>
      </w:r>
      <w:r>
        <w:rPr>
          <w:spacing w:val="-5"/>
        </w:rPr>
        <w:t xml:space="preserve"> </w:t>
      </w:r>
      <w:r>
        <w:t>service efficiency and sustainability.</w:t>
      </w:r>
    </w:p>
    <w:p>
      <w:pPr>
        <w:pStyle w:val="6"/>
      </w:pPr>
    </w:p>
    <w:p>
      <w:pPr>
        <w:pStyle w:val="6"/>
        <w:spacing w:before="93"/>
      </w:pPr>
    </w:p>
    <w:p>
      <w:pPr>
        <w:pStyle w:val="2"/>
        <w:numPr>
          <w:ilvl w:val="0"/>
          <w:numId w:val="1"/>
        </w:numPr>
        <w:tabs>
          <w:tab w:val="left" w:pos="437"/>
        </w:tabs>
        <w:spacing w:before="0" w:after="0" w:line="240" w:lineRule="auto"/>
        <w:ind w:left="437" w:right="0" w:hanging="320"/>
        <w:jc w:val="left"/>
      </w:pPr>
      <w:r>
        <w:t>Data</w:t>
      </w:r>
      <w:r>
        <w:rPr>
          <w:spacing w:val="-13"/>
        </w:rPr>
        <w:t xml:space="preserve"> </w:t>
      </w:r>
      <w:r>
        <w:t>collection</w:t>
      </w:r>
      <w:r>
        <w:rPr>
          <w:spacing w:val="-9"/>
        </w:rPr>
        <w:t xml:space="preserve"> </w:t>
      </w:r>
      <w:r>
        <w:rPr>
          <w:spacing w:val="-10"/>
        </w:rPr>
        <w:t>:</w:t>
      </w:r>
    </w:p>
    <w:p>
      <w:pPr>
        <w:pStyle w:val="3"/>
        <w:spacing w:before="276"/>
        <w:ind w:left="119"/>
      </w:pPr>
      <w:r>
        <w:t>Schedule</w:t>
      </w:r>
      <w:r>
        <w:rPr>
          <w:spacing w:val="-4"/>
        </w:rPr>
        <w:t xml:space="preserve"> </w:t>
      </w:r>
      <w:r>
        <w:rPr>
          <w:spacing w:val="-2"/>
        </w:rPr>
        <w:t>Data:</w:t>
      </w:r>
    </w:p>
    <w:p>
      <w:pPr>
        <w:pStyle w:val="6"/>
        <w:rPr>
          <w:b/>
        </w:rPr>
      </w:pPr>
    </w:p>
    <w:p>
      <w:pPr>
        <w:pStyle w:val="6"/>
        <w:ind w:left="119" w:right="457"/>
      </w:pPr>
      <w:r>
        <w:t>Official</w:t>
      </w:r>
      <w:r>
        <w:rPr>
          <w:spacing w:val="-4"/>
        </w:rPr>
        <w:t xml:space="preserve"> </w:t>
      </w:r>
      <w:r>
        <w:t>Timetables:</w:t>
      </w:r>
      <w:r>
        <w:rPr>
          <w:spacing w:val="-4"/>
        </w:rPr>
        <w:t xml:space="preserve"> </w:t>
      </w:r>
      <w:r>
        <w:t>Obtain</w:t>
      </w:r>
      <w:r>
        <w:rPr>
          <w:spacing w:val="-4"/>
        </w:rPr>
        <w:t xml:space="preserve"> </w:t>
      </w:r>
      <w:r>
        <w:t>official</w:t>
      </w:r>
      <w:r>
        <w:rPr>
          <w:spacing w:val="-4"/>
        </w:rPr>
        <w:t xml:space="preserve"> </w:t>
      </w:r>
      <w:r>
        <w:t>schedules</w:t>
      </w:r>
      <w:r>
        <w:rPr>
          <w:spacing w:val="-4"/>
        </w:rPr>
        <w:t xml:space="preserve"> </w:t>
      </w:r>
      <w:r>
        <w:t>from</w:t>
      </w:r>
      <w:r>
        <w:rPr>
          <w:spacing w:val="-4"/>
        </w:rPr>
        <w:t xml:space="preserve"> </w:t>
      </w:r>
      <w:r>
        <w:t>transportation</w:t>
      </w:r>
      <w:r>
        <w:rPr>
          <w:spacing w:val="-4"/>
        </w:rPr>
        <w:t xml:space="preserve"> </w:t>
      </w:r>
      <w:r>
        <w:t>agencies</w:t>
      </w:r>
      <w:r>
        <w:rPr>
          <w:spacing w:val="-4"/>
        </w:rPr>
        <w:t xml:space="preserve"> </w:t>
      </w:r>
      <w:r>
        <w:t>or</w:t>
      </w:r>
      <w:r>
        <w:rPr>
          <w:spacing w:val="-4"/>
        </w:rPr>
        <w:t xml:space="preserve"> </w:t>
      </w:r>
      <w:r>
        <w:t>providers.</w:t>
      </w:r>
      <w:r>
        <w:rPr>
          <w:spacing w:val="-4"/>
        </w:rPr>
        <w:t xml:space="preserve"> </w:t>
      </w:r>
      <w:r>
        <w:t>These timetables are typically available online or in printed format and provide planned departure</w:t>
      </w:r>
      <w:r>
        <w:rPr>
          <w:spacing w:val="40"/>
        </w:rPr>
        <w:t xml:space="preserve"> </w:t>
      </w:r>
      <w:r>
        <w:t>and arrival times for various routes.</w:t>
      </w:r>
    </w:p>
    <w:p>
      <w:pPr>
        <w:pStyle w:val="6"/>
      </w:pPr>
    </w:p>
    <w:p>
      <w:pPr>
        <w:pStyle w:val="6"/>
        <w:ind w:left="119" w:right="363"/>
      </w:pPr>
      <w:r>
        <w:t>GTFS (General Transit Feed Specification): Many transit agencies publish GTFS data, a standardized</w:t>
      </w:r>
      <w:r>
        <w:rPr>
          <w:spacing w:val="-3"/>
        </w:rPr>
        <w:t xml:space="preserve"> </w:t>
      </w:r>
      <w:r>
        <w:t>format</w:t>
      </w:r>
      <w:r>
        <w:rPr>
          <w:spacing w:val="-3"/>
        </w:rPr>
        <w:t xml:space="preserve"> </w:t>
      </w:r>
      <w:r>
        <w:t>that</w:t>
      </w:r>
      <w:r>
        <w:rPr>
          <w:spacing w:val="-5"/>
        </w:rPr>
        <w:t xml:space="preserve"> </w:t>
      </w:r>
      <w:r>
        <w:t>includes</w:t>
      </w:r>
      <w:r>
        <w:rPr>
          <w:spacing w:val="-6"/>
        </w:rPr>
        <w:t xml:space="preserve"> </w:t>
      </w:r>
      <w:r>
        <w:t>schedule</w:t>
      </w:r>
      <w:r>
        <w:rPr>
          <w:spacing w:val="-4"/>
        </w:rPr>
        <w:t xml:space="preserve"> </w:t>
      </w:r>
      <w:r>
        <w:t>information.</w:t>
      </w:r>
      <w:r>
        <w:rPr>
          <w:spacing w:val="-5"/>
        </w:rPr>
        <w:t xml:space="preserve"> </w:t>
      </w:r>
      <w:r>
        <w:t>This</w:t>
      </w:r>
      <w:r>
        <w:rPr>
          <w:spacing w:val="-5"/>
        </w:rPr>
        <w:t xml:space="preserve"> </w:t>
      </w:r>
      <w:r>
        <w:t>data</w:t>
      </w:r>
      <w:r>
        <w:rPr>
          <w:spacing w:val="-3"/>
        </w:rPr>
        <w:t xml:space="preserve"> </w:t>
      </w:r>
      <w:r>
        <w:t>can</w:t>
      </w:r>
      <w:r>
        <w:rPr>
          <w:spacing w:val="-5"/>
        </w:rPr>
        <w:t xml:space="preserve"> </w:t>
      </w:r>
      <w:r>
        <w:t>be</w:t>
      </w:r>
      <w:r>
        <w:rPr>
          <w:spacing w:val="-7"/>
        </w:rPr>
        <w:t xml:space="preserve"> </w:t>
      </w:r>
      <w:r>
        <w:t>accessed</w:t>
      </w:r>
      <w:r>
        <w:rPr>
          <w:spacing w:val="-3"/>
        </w:rPr>
        <w:t xml:space="preserve"> </w:t>
      </w:r>
      <w:r>
        <w:t>through</w:t>
      </w:r>
      <w:r>
        <w:rPr>
          <w:spacing w:val="-5"/>
        </w:rPr>
        <w:t xml:space="preserve"> </w:t>
      </w:r>
      <w:r>
        <w:t>data feeds and APIs, making it suitable for analysis and real-time updates.</w:t>
      </w:r>
    </w:p>
    <w:p>
      <w:pPr>
        <w:pStyle w:val="6"/>
      </w:pPr>
    </w:p>
    <w:p>
      <w:pPr>
        <w:pStyle w:val="6"/>
        <w:spacing w:before="1"/>
        <w:ind w:left="119" w:right="363"/>
      </w:pPr>
      <w:r>
        <w:t>Archived</w:t>
      </w:r>
      <w:r>
        <w:rPr>
          <w:spacing w:val="-3"/>
        </w:rPr>
        <w:t xml:space="preserve"> </w:t>
      </w:r>
      <w:r>
        <w:t>Data:</w:t>
      </w:r>
      <w:r>
        <w:rPr>
          <w:spacing w:val="-3"/>
        </w:rPr>
        <w:t xml:space="preserve"> </w:t>
      </w:r>
      <w:r>
        <w:t>Historical</w:t>
      </w:r>
      <w:r>
        <w:rPr>
          <w:spacing w:val="-3"/>
        </w:rPr>
        <w:t xml:space="preserve"> </w:t>
      </w:r>
      <w:r>
        <w:t>schedule</w:t>
      </w:r>
      <w:r>
        <w:rPr>
          <w:spacing w:val="-3"/>
        </w:rPr>
        <w:t xml:space="preserve"> </w:t>
      </w:r>
      <w:r>
        <w:t>data</w:t>
      </w:r>
      <w:r>
        <w:rPr>
          <w:spacing w:val="-2"/>
        </w:rPr>
        <w:t xml:space="preserve"> </w:t>
      </w:r>
      <w:r>
        <w:t>can</w:t>
      </w:r>
      <w:r>
        <w:rPr>
          <w:spacing w:val="-3"/>
        </w:rPr>
        <w:t xml:space="preserve"> </w:t>
      </w:r>
      <w:r>
        <w:t>be</w:t>
      </w:r>
      <w:r>
        <w:rPr>
          <w:spacing w:val="-2"/>
        </w:rPr>
        <w:t xml:space="preserve"> </w:t>
      </w:r>
      <w:r>
        <w:t>collected</w:t>
      </w:r>
      <w:r>
        <w:rPr>
          <w:spacing w:val="-3"/>
        </w:rPr>
        <w:t xml:space="preserve"> </w:t>
      </w:r>
      <w:r>
        <w:t>from</w:t>
      </w:r>
      <w:r>
        <w:rPr>
          <w:spacing w:val="-3"/>
        </w:rPr>
        <w:t xml:space="preserve"> </w:t>
      </w:r>
      <w:r>
        <w:t>previous</w:t>
      </w:r>
      <w:r>
        <w:rPr>
          <w:spacing w:val="-3"/>
        </w:rPr>
        <w:t xml:space="preserve"> </w:t>
      </w:r>
      <w:r>
        <w:t>years</w:t>
      </w:r>
      <w:r>
        <w:rPr>
          <w:spacing w:val="-3"/>
        </w:rPr>
        <w:t xml:space="preserve"> </w:t>
      </w:r>
      <w:r>
        <w:t>to</w:t>
      </w:r>
      <w:r>
        <w:rPr>
          <w:spacing w:val="-3"/>
        </w:rPr>
        <w:t xml:space="preserve"> </w:t>
      </w:r>
      <w:r>
        <w:t>analyze</w:t>
      </w:r>
      <w:r>
        <w:rPr>
          <w:spacing w:val="-5"/>
        </w:rPr>
        <w:t xml:space="preserve"> </w:t>
      </w:r>
      <w:r>
        <w:t xml:space="preserve">trends and performance over time. These archives can help identify long-term patterns and areas for </w:t>
      </w:r>
      <w:r>
        <w:rPr>
          <w:spacing w:val="-2"/>
        </w:rPr>
        <w:t>improvement.</w:t>
      </w:r>
    </w:p>
    <w:p>
      <w:pPr>
        <w:pStyle w:val="6"/>
      </w:pPr>
    </w:p>
    <w:p>
      <w:pPr>
        <w:pStyle w:val="3"/>
        <w:ind w:left="119"/>
      </w:pPr>
      <w:r>
        <w:t>Real-Time</w:t>
      </w:r>
      <w:r>
        <w:rPr>
          <w:spacing w:val="-7"/>
        </w:rPr>
        <w:t xml:space="preserve"> </w:t>
      </w:r>
      <w:r>
        <w:rPr>
          <w:spacing w:val="-2"/>
        </w:rPr>
        <w:t>Updates:</w:t>
      </w:r>
    </w:p>
    <w:p>
      <w:pPr>
        <w:pStyle w:val="6"/>
        <w:rPr>
          <w:b/>
        </w:rPr>
      </w:pPr>
    </w:p>
    <w:p>
      <w:pPr>
        <w:pStyle w:val="6"/>
        <w:ind w:left="119" w:right="377"/>
      </w:pPr>
      <w:r>
        <w:t>GPS and AVL Systems: Many modern public</w:t>
      </w:r>
      <w:r>
        <w:rPr>
          <w:spacing w:val="-1"/>
        </w:rPr>
        <w:t xml:space="preserve"> </w:t>
      </w:r>
      <w:r>
        <w:t>transportation vehicles are</w:t>
      </w:r>
      <w:r>
        <w:rPr>
          <w:spacing w:val="-1"/>
        </w:rPr>
        <w:t xml:space="preserve"> </w:t>
      </w:r>
      <w:r>
        <w:t>equipped with GPS (Global</w:t>
      </w:r>
      <w:r>
        <w:rPr>
          <w:spacing w:val="-6"/>
        </w:rPr>
        <w:t xml:space="preserve"> </w:t>
      </w:r>
      <w:r>
        <w:t>Positioning</w:t>
      </w:r>
      <w:r>
        <w:rPr>
          <w:spacing w:val="-7"/>
        </w:rPr>
        <w:t xml:space="preserve"> </w:t>
      </w:r>
      <w:r>
        <w:t>System)</w:t>
      </w:r>
      <w:r>
        <w:rPr>
          <w:spacing w:val="-5"/>
        </w:rPr>
        <w:t xml:space="preserve"> </w:t>
      </w:r>
      <w:r>
        <w:t>and</w:t>
      </w:r>
      <w:r>
        <w:rPr>
          <w:spacing w:val="-6"/>
        </w:rPr>
        <w:t xml:space="preserve"> </w:t>
      </w:r>
      <w:r>
        <w:t>AVL</w:t>
      </w:r>
      <w:r>
        <w:rPr>
          <w:spacing w:val="-4"/>
        </w:rPr>
        <w:t xml:space="preserve"> </w:t>
      </w:r>
      <w:r>
        <w:t>(Automatic</w:t>
      </w:r>
      <w:r>
        <w:rPr>
          <w:spacing w:val="-8"/>
        </w:rPr>
        <w:t xml:space="preserve"> </w:t>
      </w:r>
      <w:r>
        <w:t>Vehicle</w:t>
      </w:r>
      <w:r>
        <w:rPr>
          <w:spacing w:val="-6"/>
        </w:rPr>
        <w:t xml:space="preserve"> </w:t>
      </w:r>
      <w:r>
        <w:t>Location)</w:t>
      </w:r>
      <w:r>
        <w:rPr>
          <w:spacing w:val="-5"/>
        </w:rPr>
        <w:t xml:space="preserve"> </w:t>
      </w:r>
      <w:r>
        <w:t>systems.</w:t>
      </w:r>
      <w:r>
        <w:rPr>
          <w:spacing w:val="-2"/>
        </w:rPr>
        <w:t xml:space="preserve"> </w:t>
      </w:r>
      <w:r>
        <w:t>These</w:t>
      </w:r>
      <w:r>
        <w:rPr>
          <w:spacing w:val="-9"/>
        </w:rPr>
        <w:t xml:space="preserve"> </w:t>
      </w:r>
      <w:r>
        <w:t>systems provide real-time location and movement data, which can be accessed through APIs or data feeds to track vehicle positions and predict arrival times accurately.</w:t>
      </w:r>
    </w:p>
    <w:p>
      <w:pPr>
        <w:pStyle w:val="6"/>
      </w:pPr>
    </w:p>
    <w:p>
      <w:pPr>
        <w:pStyle w:val="6"/>
        <w:ind w:left="119" w:right="457"/>
      </w:pPr>
      <w:r>
        <w:t>Mobile Apps and Websites: Public transportation providers often have mobile apps and websites</w:t>
      </w:r>
      <w:r>
        <w:rPr>
          <w:spacing w:val="-3"/>
        </w:rPr>
        <w:t xml:space="preserve"> </w:t>
      </w:r>
      <w:r>
        <w:t>that</w:t>
      </w:r>
      <w:r>
        <w:rPr>
          <w:spacing w:val="-3"/>
        </w:rPr>
        <w:t xml:space="preserve"> </w:t>
      </w:r>
      <w:r>
        <w:t>offer</w:t>
      </w:r>
      <w:r>
        <w:rPr>
          <w:spacing w:val="-3"/>
        </w:rPr>
        <w:t xml:space="preserve"> </w:t>
      </w:r>
      <w:r>
        <w:t>real-time</w:t>
      </w:r>
      <w:r>
        <w:rPr>
          <w:spacing w:val="-3"/>
        </w:rPr>
        <w:t xml:space="preserve"> </w:t>
      </w:r>
      <w:r>
        <w:t>updates</w:t>
      </w:r>
      <w:r>
        <w:rPr>
          <w:spacing w:val="-3"/>
        </w:rPr>
        <w:t xml:space="preserve"> </w:t>
      </w:r>
      <w:r>
        <w:t>to</w:t>
      </w:r>
      <w:r>
        <w:rPr>
          <w:spacing w:val="-3"/>
        </w:rPr>
        <w:t xml:space="preserve"> </w:t>
      </w:r>
      <w:r>
        <w:t>passengers.</w:t>
      </w:r>
      <w:r>
        <w:rPr>
          <w:spacing w:val="-3"/>
        </w:rPr>
        <w:t xml:space="preserve"> </w:t>
      </w:r>
      <w:r>
        <w:t>Data</w:t>
      </w:r>
      <w:r>
        <w:rPr>
          <w:spacing w:val="-3"/>
        </w:rPr>
        <w:t xml:space="preserve"> </w:t>
      </w:r>
      <w:r>
        <w:t>from</w:t>
      </w:r>
      <w:r>
        <w:rPr>
          <w:spacing w:val="-3"/>
        </w:rPr>
        <w:t xml:space="preserve"> </w:t>
      </w:r>
      <w:r>
        <w:t>these</w:t>
      </w:r>
      <w:r>
        <w:rPr>
          <w:spacing w:val="-4"/>
        </w:rPr>
        <w:t xml:space="preserve"> </w:t>
      </w:r>
      <w:r>
        <w:t>sources</w:t>
      </w:r>
      <w:r>
        <w:rPr>
          <w:spacing w:val="-1"/>
        </w:rPr>
        <w:t xml:space="preserve"> </w:t>
      </w:r>
      <w:r>
        <w:t>can</w:t>
      </w:r>
      <w:r>
        <w:rPr>
          <w:spacing w:val="-3"/>
        </w:rPr>
        <w:t xml:space="preserve"> </w:t>
      </w:r>
      <w:r>
        <w:t>be</w:t>
      </w:r>
      <w:r>
        <w:rPr>
          <w:spacing w:val="-4"/>
        </w:rPr>
        <w:t xml:space="preserve"> </w:t>
      </w:r>
      <w:r>
        <w:t>scraped</w:t>
      </w:r>
      <w:r>
        <w:rPr>
          <w:spacing w:val="-3"/>
        </w:rPr>
        <w:t xml:space="preserve"> </w:t>
      </w:r>
      <w:r>
        <w:t xml:space="preserve">or accessed through official APIs to provide real-time information on vehicle locations and </w:t>
      </w:r>
      <w:r>
        <w:rPr>
          <w:spacing w:val="-2"/>
        </w:rPr>
        <w:t>delays.</w:t>
      </w:r>
    </w:p>
    <w:p>
      <w:pPr>
        <w:spacing w:after="0"/>
        <w:sectPr>
          <w:pgSz w:w="11920" w:h="16850"/>
          <w:pgMar w:top="1920" w:right="1000" w:bottom="280" w:left="1220" w:header="720" w:footer="720" w:gutter="0"/>
          <w:cols w:space="720" w:num="1"/>
        </w:sectPr>
      </w:pPr>
    </w:p>
    <w:p>
      <w:pPr>
        <w:pStyle w:val="6"/>
        <w:spacing w:before="78"/>
        <w:ind w:left="119" w:right="377"/>
      </w:pPr>
      <w:r>
        <w:t>Crowdsourced</w:t>
      </w:r>
      <w:r>
        <w:rPr>
          <w:spacing w:val="-6"/>
        </w:rPr>
        <w:t xml:space="preserve"> </w:t>
      </w:r>
      <w:r>
        <w:t>Data:</w:t>
      </w:r>
      <w:r>
        <w:rPr>
          <w:spacing w:val="-3"/>
        </w:rPr>
        <w:t xml:space="preserve"> </w:t>
      </w:r>
      <w:r>
        <w:t>Some</w:t>
      </w:r>
      <w:r>
        <w:rPr>
          <w:spacing w:val="-5"/>
        </w:rPr>
        <w:t xml:space="preserve"> </w:t>
      </w:r>
      <w:r>
        <w:t>mobile</w:t>
      </w:r>
      <w:r>
        <w:rPr>
          <w:spacing w:val="-8"/>
        </w:rPr>
        <w:t xml:space="preserve"> </w:t>
      </w:r>
      <w:r>
        <w:t>apps</w:t>
      </w:r>
      <w:r>
        <w:rPr>
          <w:spacing w:val="-3"/>
        </w:rPr>
        <w:t xml:space="preserve"> </w:t>
      </w:r>
      <w:r>
        <w:t>and</w:t>
      </w:r>
      <w:r>
        <w:rPr>
          <w:spacing w:val="-5"/>
        </w:rPr>
        <w:t xml:space="preserve"> </w:t>
      </w:r>
      <w:r>
        <w:t>platforms</w:t>
      </w:r>
      <w:r>
        <w:rPr>
          <w:spacing w:val="-6"/>
        </w:rPr>
        <w:t xml:space="preserve"> </w:t>
      </w:r>
      <w:r>
        <w:t>collect</w:t>
      </w:r>
      <w:r>
        <w:rPr>
          <w:spacing w:val="-3"/>
        </w:rPr>
        <w:t xml:space="preserve"> </w:t>
      </w:r>
      <w:r>
        <w:t>real-time</w:t>
      </w:r>
      <w:r>
        <w:rPr>
          <w:spacing w:val="-4"/>
        </w:rPr>
        <w:t xml:space="preserve"> </w:t>
      </w:r>
      <w:r>
        <w:t>data</w:t>
      </w:r>
      <w:r>
        <w:rPr>
          <w:spacing w:val="-6"/>
        </w:rPr>
        <w:t xml:space="preserve"> </w:t>
      </w:r>
      <w:r>
        <w:t>from</w:t>
      </w:r>
      <w:r>
        <w:rPr>
          <w:spacing w:val="-5"/>
        </w:rPr>
        <w:t xml:space="preserve"> </w:t>
      </w:r>
      <w:r>
        <w:t>passengers' smartphones. Passengers willingly or unknowingly contribute data on vehicle locations and travel times, which can be aggregated for real-time updates.</w:t>
      </w:r>
    </w:p>
    <w:p>
      <w:pPr>
        <w:pStyle w:val="3"/>
        <w:spacing w:before="274"/>
        <w:ind w:left="119"/>
      </w:pPr>
      <w:r>
        <w:t>Passenger</w:t>
      </w:r>
      <w:r>
        <w:rPr>
          <w:spacing w:val="-6"/>
        </w:rPr>
        <w:t xml:space="preserve"> </w:t>
      </w:r>
      <w:r>
        <w:rPr>
          <w:spacing w:val="-2"/>
        </w:rPr>
        <w:t>Feedback:</w:t>
      </w:r>
    </w:p>
    <w:p>
      <w:pPr>
        <w:pStyle w:val="6"/>
        <w:rPr>
          <w:b/>
        </w:rPr>
      </w:pPr>
    </w:p>
    <w:p>
      <w:pPr>
        <w:pStyle w:val="6"/>
        <w:ind w:left="119" w:right="588"/>
      </w:pPr>
      <w:r>
        <w:t>Surveys and Questionnaires: Transportation agencies can conduct surveys and distribute questionnaires</w:t>
      </w:r>
      <w:r>
        <w:rPr>
          <w:spacing w:val="-3"/>
        </w:rPr>
        <w:t xml:space="preserve"> </w:t>
      </w:r>
      <w:r>
        <w:t>to</w:t>
      </w:r>
      <w:r>
        <w:rPr>
          <w:spacing w:val="-6"/>
        </w:rPr>
        <w:t xml:space="preserve"> </w:t>
      </w:r>
      <w:r>
        <w:t>collect</w:t>
      </w:r>
      <w:r>
        <w:rPr>
          <w:spacing w:val="-2"/>
        </w:rPr>
        <w:t xml:space="preserve"> </w:t>
      </w:r>
      <w:r>
        <w:t>feedback</w:t>
      </w:r>
      <w:r>
        <w:rPr>
          <w:spacing w:val="-3"/>
        </w:rPr>
        <w:t xml:space="preserve"> </w:t>
      </w:r>
      <w:r>
        <w:t>from</w:t>
      </w:r>
      <w:r>
        <w:rPr>
          <w:spacing w:val="-5"/>
        </w:rPr>
        <w:t xml:space="preserve"> </w:t>
      </w:r>
      <w:r>
        <w:t>passengers.</w:t>
      </w:r>
      <w:r>
        <w:rPr>
          <w:spacing w:val="-5"/>
        </w:rPr>
        <w:t xml:space="preserve"> </w:t>
      </w:r>
      <w:r>
        <w:t>These</w:t>
      </w:r>
      <w:r>
        <w:rPr>
          <w:spacing w:val="-4"/>
        </w:rPr>
        <w:t xml:space="preserve"> </w:t>
      </w:r>
      <w:r>
        <w:t>surveys</w:t>
      </w:r>
      <w:r>
        <w:rPr>
          <w:spacing w:val="-1"/>
        </w:rPr>
        <w:t xml:space="preserve"> </w:t>
      </w:r>
      <w:r>
        <w:t>may</w:t>
      </w:r>
      <w:r>
        <w:rPr>
          <w:spacing w:val="-6"/>
        </w:rPr>
        <w:t xml:space="preserve"> </w:t>
      </w:r>
      <w:r>
        <w:t>be</w:t>
      </w:r>
      <w:r>
        <w:rPr>
          <w:spacing w:val="-7"/>
        </w:rPr>
        <w:t xml:space="preserve"> </w:t>
      </w:r>
      <w:r>
        <w:t>paper-based</w:t>
      </w:r>
      <w:r>
        <w:rPr>
          <w:spacing w:val="-6"/>
        </w:rPr>
        <w:t xml:space="preserve"> </w:t>
      </w:r>
      <w:r>
        <w:t>or conducted online through the agency's website or mobile apps.</w:t>
      </w:r>
    </w:p>
    <w:p>
      <w:pPr>
        <w:pStyle w:val="6"/>
      </w:pPr>
    </w:p>
    <w:p>
      <w:pPr>
        <w:pStyle w:val="6"/>
        <w:ind w:left="119" w:right="363"/>
      </w:pPr>
      <w:r>
        <w:t>Social Media Monitoring: Monitor social media platforms like Twitter, Facebook, and Instagram</w:t>
      </w:r>
      <w:r>
        <w:rPr>
          <w:spacing w:val="-5"/>
        </w:rPr>
        <w:t xml:space="preserve"> </w:t>
      </w:r>
      <w:r>
        <w:t>for</w:t>
      </w:r>
      <w:r>
        <w:rPr>
          <w:spacing w:val="-5"/>
        </w:rPr>
        <w:t xml:space="preserve"> </w:t>
      </w:r>
      <w:r>
        <w:t>passenger</w:t>
      </w:r>
      <w:r>
        <w:rPr>
          <w:spacing w:val="-4"/>
        </w:rPr>
        <w:t xml:space="preserve"> </w:t>
      </w:r>
      <w:r>
        <w:t>feedback</w:t>
      </w:r>
      <w:r>
        <w:rPr>
          <w:spacing w:val="-4"/>
        </w:rPr>
        <w:t xml:space="preserve"> </w:t>
      </w:r>
      <w:r>
        <w:t>and</w:t>
      </w:r>
      <w:r>
        <w:rPr>
          <w:spacing w:val="-5"/>
        </w:rPr>
        <w:t xml:space="preserve"> </w:t>
      </w:r>
      <w:r>
        <w:t>complaints.</w:t>
      </w:r>
      <w:r>
        <w:rPr>
          <w:spacing w:val="-3"/>
        </w:rPr>
        <w:t xml:space="preserve"> </w:t>
      </w:r>
      <w:r>
        <w:t>Passengers</w:t>
      </w:r>
      <w:r>
        <w:rPr>
          <w:spacing w:val="-4"/>
        </w:rPr>
        <w:t xml:space="preserve"> </w:t>
      </w:r>
      <w:r>
        <w:t>often</w:t>
      </w:r>
      <w:r>
        <w:rPr>
          <w:spacing w:val="-4"/>
        </w:rPr>
        <w:t xml:space="preserve"> </w:t>
      </w:r>
      <w:r>
        <w:t>share</w:t>
      </w:r>
      <w:r>
        <w:rPr>
          <w:spacing w:val="-5"/>
        </w:rPr>
        <w:t xml:space="preserve"> </w:t>
      </w:r>
      <w:r>
        <w:t>their</w:t>
      </w:r>
      <w:r>
        <w:rPr>
          <w:spacing w:val="-9"/>
        </w:rPr>
        <w:t xml:space="preserve"> </w:t>
      </w:r>
      <w:r>
        <w:t>experiences</w:t>
      </w:r>
      <w:r>
        <w:rPr>
          <w:spacing w:val="-5"/>
        </w:rPr>
        <w:t xml:space="preserve"> </w:t>
      </w:r>
      <w:r>
        <w:t>and concerns, providing valuable insights into service quality.</w:t>
      </w:r>
    </w:p>
    <w:p>
      <w:pPr>
        <w:pStyle w:val="6"/>
        <w:spacing w:before="1"/>
      </w:pPr>
    </w:p>
    <w:p>
      <w:pPr>
        <w:pStyle w:val="6"/>
        <w:ind w:left="119" w:right="588"/>
      </w:pPr>
      <w:r>
        <w:t>Customer</w:t>
      </w:r>
      <w:r>
        <w:rPr>
          <w:spacing w:val="-3"/>
        </w:rPr>
        <w:t xml:space="preserve"> </w:t>
      </w:r>
      <w:r>
        <w:t>Service</w:t>
      </w:r>
      <w:r>
        <w:rPr>
          <w:spacing w:val="-5"/>
        </w:rPr>
        <w:t xml:space="preserve"> </w:t>
      </w:r>
      <w:r>
        <w:t>and</w:t>
      </w:r>
      <w:r>
        <w:rPr>
          <w:spacing w:val="-3"/>
        </w:rPr>
        <w:t xml:space="preserve"> </w:t>
      </w:r>
      <w:r>
        <w:t>Complaint</w:t>
      </w:r>
      <w:r>
        <w:rPr>
          <w:spacing w:val="-3"/>
        </w:rPr>
        <w:t xml:space="preserve"> </w:t>
      </w:r>
      <w:r>
        <w:t>Logs:</w:t>
      </w:r>
      <w:r>
        <w:rPr>
          <w:spacing w:val="-3"/>
        </w:rPr>
        <w:t xml:space="preserve"> </w:t>
      </w:r>
      <w:r>
        <w:t>Data</w:t>
      </w:r>
      <w:r>
        <w:rPr>
          <w:spacing w:val="-3"/>
        </w:rPr>
        <w:t xml:space="preserve"> </w:t>
      </w:r>
      <w:r>
        <w:t>can</w:t>
      </w:r>
      <w:r>
        <w:rPr>
          <w:spacing w:val="-1"/>
        </w:rPr>
        <w:t xml:space="preserve"> </w:t>
      </w:r>
      <w:r>
        <w:t>be</w:t>
      </w:r>
      <w:r>
        <w:rPr>
          <w:spacing w:val="-4"/>
        </w:rPr>
        <w:t xml:space="preserve"> </w:t>
      </w:r>
      <w:r>
        <w:t>collected</w:t>
      </w:r>
      <w:r>
        <w:rPr>
          <w:spacing w:val="-2"/>
        </w:rPr>
        <w:t xml:space="preserve"> </w:t>
      </w:r>
      <w:r>
        <w:t>from</w:t>
      </w:r>
      <w:r>
        <w:rPr>
          <w:spacing w:val="-3"/>
        </w:rPr>
        <w:t xml:space="preserve"> </w:t>
      </w:r>
      <w:r>
        <w:t>customer</w:t>
      </w:r>
      <w:r>
        <w:rPr>
          <w:spacing w:val="-3"/>
        </w:rPr>
        <w:t xml:space="preserve"> </w:t>
      </w:r>
      <w:r>
        <w:t>service</w:t>
      </w:r>
      <w:r>
        <w:rPr>
          <w:spacing w:val="-4"/>
        </w:rPr>
        <w:t xml:space="preserve"> </w:t>
      </w:r>
      <w:r>
        <w:t>centers and complaint logs. Analyzing these logs can help identify recurring issues and areas for improvement based on direct feedback from passengers.</w:t>
      </w:r>
    </w:p>
    <w:p>
      <w:pPr>
        <w:pStyle w:val="6"/>
      </w:pPr>
    </w:p>
    <w:p>
      <w:pPr>
        <w:pStyle w:val="6"/>
        <w:spacing w:before="2"/>
      </w:pPr>
    </w:p>
    <w:p>
      <w:pPr>
        <w:pStyle w:val="2"/>
        <w:numPr>
          <w:ilvl w:val="0"/>
          <w:numId w:val="1"/>
        </w:numPr>
        <w:tabs>
          <w:tab w:val="left" w:pos="437"/>
        </w:tabs>
        <w:spacing w:before="0" w:after="0" w:line="240" w:lineRule="auto"/>
        <w:ind w:left="437" w:right="0" w:hanging="320"/>
        <w:jc w:val="left"/>
      </w:pPr>
      <w:r>
        <w:rPr>
          <w:spacing w:val="-2"/>
        </w:rPr>
        <w:t>Visualization</w:t>
      </w:r>
      <w:r>
        <w:rPr>
          <w:spacing w:val="5"/>
        </w:rPr>
        <w:t xml:space="preserve"> </w:t>
      </w:r>
      <w:r>
        <w:rPr>
          <w:spacing w:val="-2"/>
        </w:rPr>
        <w:t>Strategy:</w:t>
      </w:r>
    </w:p>
    <w:p>
      <w:pPr>
        <w:pStyle w:val="3"/>
        <w:spacing w:before="276"/>
        <w:ind w:left="179"/>
      </w:pPr>
      <w:r>
        <w:t>Step</w:t>
      </w:r>
      <w:r>
        <w:rPr>
          <w:spacing w:val="-4"/>
        </w:rPr>
        <w:t xml:space="preserve"> </w:t>
      </w:r>
      <w:r>
        <w:t>1:</w:t>
      </w:r>
      <w:r>
        <w:rPr>
          <w:spacing w:val="-5"/>
        </w:rPr>
        <w:t xml:space="preserve"> </w:t>
      </w:r>
      <w:r>
        <w:t>Data</w:t>
      </w:r>
      <w:r>
        <w:rPr>
          <w:spacing w:val="-1"/>
        </w:rPr>
        <w:t xml:space="preserve"> </w:t>
      </w:r>
      <w:r>
        <w:rPr>
          <w:spacing w:val="-2"/>
        </w:rPr>
        <w:t>Preparation</w:t>
      </w:r>
    </w:p>
    <w:p>
      <w:pPr>
        <w:pStyle w:val="6"/>
        <w:rPr>
          <w:b/>
        </w:rPr>
      </w:pPr>
    </w:p>
    <w:p>
      <w:pPr>
        <w:pStyle w:val="6"/>
        <w:ind w:left="119" w:right="377"/>
      </w:pPr>
      <w:r>
        <w:t>Before creating dashboards and reports, ensure that your data is properly prepared. This includes</w:t>
      </w:r>
      <w:r>
        <w:rPr>
          <w:spacing w:val="-6"/>
        </w:rPr>
        <w:t xml:space="preserve"> </w:t>
      </w:r>
      <w:r>
        <w:t>data</w:t>
      </w:r>
      <w:r>
        <w:rPr>
          <w:spacing w:val="-6"/>
        </w:rPr>
        <w:t xml:space="preserve"> </w:t>
      </w:r>
      <w:r>
        <w:t>cleaning,</w:t>
      </w:r>
      <w:r>
        <w:rPr>
          <w:spacing w:val="-3"/>
        </w:rPr>
        <w:t xml:space="preserve"> </w:t>
      </w:r>
      <w:r>
        <w:t>transformation,</w:t>
      </w:r>
      <w:r>
        <w:rPr>
          <w:spacing w:val="-5"/>
        </w:rPr>
        <w:t xml:space="preserve"> </w:t>
      </w:r>
      <w:r>
        <w:t>and</w:t>
      </w:r>
      <w:r>
        <w:rPr>
          <w:spacing w:val="-4"/>
        </w:rPr>
        <w:t xml:space="preserve"> </w:t>
      </w:r>
      <w:r>
        <w:t>integration</w:t>
      </w:r>
      <w:r>
        <w:rPr>
          <w:spacing w:val="-5"/>
        </w:rPr>
        <w:t xml:space="preserve"> </w:t>
      </w:r>
      <w:r>
        <w:t>from</w:t>
      </w:r>
      <w:r>
        <w:rPr>
          <w:spacing w:val="-5"/>
        </w:rPr>
        <w:t xml:space="preserve"> </w:t>
      </w:r>
      <w:r>
        <w:t>various</w:t>
      </w:r>
      <w:r>
        <w:rPr>
          <w:spacing w:val="-4"/>
        </w:rPr>
        <w:t xml:space="preserve"> </w:t>
      </w:r>
      <w:r>
        <w:t>sources.</w:t>
      </w:r>
      <w:r>
        <w:rPr>
          <w:spacing w:val="-4"/>
        </w:rPr>
        <w:t xml:space="preserve"> </w:t>
      </w:r>
      <w:r>
        <w:t>Use</w:t>
      </w:r>
      <w:r>
        <w:rPr>
          <w:spacing w:val="-7"/>
        </w:rPr>
        <w:t xml:space="preserve"> </w:t>
      </w:r>
      <w:r>
        <w:t>IBM</w:t>
      </w:r>
      <w:r>
        <w:rPr>
          <w:spacing w:val="-4"/>
        </w:rPr>
        <w:t xml:space="preserve"> </w:t>
      </w:r>
      <w:r>
        <w:t>Cognos to connect to your data sources and create a data model for easy visualization.</w:t>
      </w:r>
    </w:p>
    <w:p>
      <w:pPr>
        <w:pStyle w:val="6"/>
      </w:pPr>
    </w:p>
    <w:p>
      <w:pPr>
        <w:pStyle w:val="3"/>
        <w:ind w:left="119"/>
      </w:pPr>
      <w:r>
        <w:t>Step</w:t>
      </w:r>
      <w:r>
        <w:rPr>
          <w:spacing w:val="-4"/>
        </w:rPr>
        <w:t xml:space="preserve"> </w:t>
      </w:r>
      <w:r>
        <w:t>2:</w:t>
      </w:r>
      <w:r>
        <w:rPr>
          <w:spacing w:val="-5"/>
        </w:rPr>
        <w:t xml:space="preserve"> </w:t>
      </w:r>
      <w:r>
        <w:t>Define</w:t>
      </w:r>
      <w:r>
        <w:rPr>
          <w:spacing w:val="-5"/>
        </w:rPr>
        <w:t xml:space="preserve"> </w:t>
      </w:r>
      <w:r>
        <w:t>Dashboard</w:t>
      </w:r>
      <w:r>
        <w:rPr>
          <w:spacing w:val="-4"/>
        </w:rPr>
        <w:t xml:space="preserve"> </w:t>
      </w:r>
      <w:r>
        <w:rPr>
          <w:spacing w:val="-2"/>
        </w:rPr>
        <w:t>Objectives</w:t>
      </w:r>
    </w:p>
    <w:p>
      <w:pPr>
        <w:pStyle w:val="6"/>
        <w:rPr>
          <w:b/>
        </w:rPr>
      </w:pPr>
    </w:p>
    <w:p>
      <w:pPr>
        <w:pStyle w:val="6"/>
        <w:ind w:left="119" w:right="363"/>
      </w:pPr>
      <w:r>
        <w:t>Clearly define the objectives of your dashboard. What insights are you trying to convey? Common objectives for public transportation analysis might include on-time performance, passenger</w:t>
      </w:r>
      <w:r>
        <w:rPr>
          <w:spacing w:val="-7"/>
        </w:rPr>
        <w:t xml:space="preserve"> </w:t>
      </w:r>
      <w:r>
        <w:t>satisfaction,</w:t>
      </w:r>
      <w:r>
        <w:rPr>
          <w:spacing w:val="-4"/>
        </w:rPr>
        <w:t xml:space="preserve"> </w:t>
      </w:r>
      <w:r>
        <w:t>and</w:t>
      </w:r>
      <w:r>
        <w:rPr>
          <w:spacing w:val="-5"/>
        </w:rPr>
        <w:t xml:space="preserve"> </w:t>
      </w:r>
      <w:r>
        <w:t>service</w:t>
      </w:r>
      <w:r>
        <w:rPr>
          <w:spacing w:val="-4"/>
        </w:rPr>
        <w:t xml:space="preserve"> </w:t>
      </w:r>
      <w:r>
        <w:t>efficiency.</w:t>
      </w:r>
      <w:r>
        <w:rPr>
          <w:spacing w:val="-3"/>
        </w:rPr>
        <w:t xml:space="preserve"> </w:t>
      </w:r>
      <w:r>
        <w:t>Consider</w:t>
      </w:r>
      <w:r>
        <w:rPr>
          <w:spacing w:val="-5"/>
        </w:rPr>
        <w:t xml:space="preserve"> </w:t>
      </w:r>
      <w:r>
        <w:t>the</w:t>
      </w:r>
      <w:r>
        <w:rPr>
          <w:spacing w:val="-9"/>
        </w:rPr>
        <w:t xml:space="preserve"> </w:t>
      </w:r>
      <w:r>
        <w:t>key</w:t>
      </w:r>
      <w:r>
        <w:rPr>
          <w:spacing w:val="-3"/>
        </w:rPr>
        <w:t xml:space="preserve"> </w:t>
      </w:r>
      <w:r>
        <w:t>performance</w:t>
      </w:r>
      <w:r>
        <w:rPr>
          <w:spacing w:val="-5"/>
        </w:rPr>
        <w:t xml:space="preserve"> </w:t>
      </w:r>
      <w:r>
        <w:t>indicators</w:t>
      </w:r>
      <w:r>
        <w:rPr>
          <w:spacing w:val="-5"/>
        </w:rPr>
        <w:t xml:space="preserve"> </w:t>
      </w:r>
      <w:r>
        <w:t>(KPIs) that matter most.</w:t>
      </w:r>
    </w:p>
    <w:p>
      <w:pPr>
        <w:pStyle w:val="6"/>
      </w:pPr>
    </w:p>
    <w:p>
      <w:pPr>
        <w:pStyle w:val="3"/>
        <w:ind w:left="119"/>
      </w:pPr>
      <w:r>
        <w:t>Step</w:t>
      </w:r>
      <w:r>
        <w:rPr>
          <w:spacing w:val="-3"/>
        </w:rPr>
        <w:t xml:space="preserve"> </w:t>
      </w:r>
      <w:r>
        <w:t>3:</w:t>
      </w:r>
      <w:r>
        <w:rPr>
          <w:spacing w:val="-5"/>
        </w:rPr>
        <w:t xml:space="preserve"> </w:t>
      </w:r>
      <w:r>
        <w:t>Identify</w:t>
      </w:r>
      <w:r>
        <w:rPr>
          <w:spacing w:val="-3"/>
        </w:rPr>
        <w:t xml:space="preserve"> </w:t>
      </w:r>
      <w:r>
        <w:t>Key</w:t>
      </w:r>
      <w:r>
        <w:rPr>
          <w:spacing w:val="-1"/>
        </w:rPr>
        <w:t xml:space="preserve"> </w:t>
      </w:r>
      <w:r>
        <w:rPr>
          <w:spacing w:val="-2"/>
        </w:rPr>
        <w:t>Metrics</w:t>
      </w:r>
    </w:p>
    <w:p>
      <w:pPr>
        <w:pStyle w:val="6"/>
        <w:spacing w:before="1"/>
        <w:rPr>
          <w:b/>
        </w:rPr>
      </w:pPr>
    </w:p>
    <w:p>
      <w:pPr>
        <w:pStyle w:val="6"/>
        <w:ind w:left="119" w:right="588"/>
      </w:pPr>
      <w:r>
        <w:t>Determine</w:t>
      </w:r>
      <w:r>
        <w:rPr>
          <w:spacing w:val="-4"/>
        </w:rPr>
        <w:t xml:space="preserve"> </w:t>
      </w:r>
      <w:r>
        <w:t>the</w:t>
      </w:r>
      <w:r>
        <w:rPr>
          <w:spacing w:val="-3"/>
        </w:rPr>
        <w:t xml:space="preserve"> </w:t>
      </w:r>
      <w:r>
        <w:t>key</w:t>
      </w:r>
      <w:r>
        <w:rPr>
          <w:spacing w:val="-3"/>
        </w:rPr>
        <w:t xml:space="preserve"> </w:t>
      </w:r>
      <w:r>
        <w:t>metrics</w:t>
      </w:r>
      <w:r>
        <w:rPr>
          <w:spacing w:val="-3"/>
        </w:rPr>
        <w:t xml:space="preserve"> </w:t>
      </w:r>
      <w:r>
        <w:t>and</w:t>
      </w:r>
      <w:r>
        <w:rPr>
          <w:spacing w:val="-3"/>
        </w:rPr>
        <w:t xml:space="preserve"> </w:t>
      </w:r>
      <w:r>
        <w:t>data</w:t>
      </w:r>
      <w:r>
        <w:rPr>
          <w:spacing w:val="-3"/>
        </w:rPr>
        <w:t xml:space="preserve"> </w:t>
      </w:r>
      <w:r>
        <w:t>points</w:t>
      </w:r>
      <w:r>
        <w:rPr>
          <w:spacing w:val="-3"/>
        </w:rPr>
        <w:t xml:space="preserve"> </w:t>
      </w:r>
      <w:r>
        <w:t>that</w:t>
      </w:r>
      <w:r>
        <w:rPr>
          <w:spacing w:val="-3"/>
        </w:rPr>
        <w:t xml:space="preserve"> </w:t>
      </w:r>
      <w:r>
        <w:t>will</w:t>
      </w:r>
      <w:r>
        <w:rPr>
          <w:spacing w:val="-3"/>
        </w:rPr>
        <w:t xml:space="preserve"> </w:t>
      </w:r>
      <w:r>
        <w:t>be</w:t>
      </w:r>
      <w:r>
        <w:rPr>
          <w:spacing w:val="-4"/>
        </w:rPr>
        <w:t xml:space="preserve"> </w:t>
      </w:r>
      <w:r>
        <w:t>included</w:t>
      </w:r>
      <w:r>
        <w:rPr>
          <w:spacing w:val="-3"/>
        </w:rPr>
        <w:t xml:space="preserve"> </w:t>
      </w:r>
      <w:r>
        <w:t>in</w:t>
      </w:r>
      <w:r>
        <w:rPr>
          <w:spacing w:val="-3"/>
        </w:rPr>
        <w:t xml:space="preserve"> </w:t>
      </w:r>
      <w:r>
        <w:t>your</w:t>
      </w:r>
      <w:r>
        <w:rPr>
          <w:spacing w:val="-3"/>
        </w:rPr>
        <w:t xml:space="preserve"> </w:t>
      </w:r>
      <w:r>
        <w:t>dashboard.</w:t>
      </w:r>
      <w:r>
        <w:rPr>
          <w:spacing w:val="-3"/>
        </w:rPr>
        <w:t xml:space="preserve"> </w:t>
      </w:r>
      <w:r>
        <w:t>For example, you might include metrics like on-time performance percentages, customer satisfaction scores, route efficiency data, and more.</w:t>
      </w:r>
    </w:p>
    <w:p>
      <w:pPr>
        <w:pStyle w:val="6"/>
      </w:pPr>
    </w:p>
    <w:p>
      <w:pPr>
        <w:pStyle w:val="3"/>
        <w:ind w:left="119"/>
      </w:pPr>
      <w:r>
        <w:t>Step</w:t>
      </w:r>
      <w:r>
        <w:rPr>
          <w:spacing w:val="-3"/>
        </w:rPr>
        <w:t xml:space="preserve"> </w:t>
      </w:r>
      <w:r>
        <w:t>4:</w:t>
      </w:r>
      <w:r>
        <w:rPr>
          <w:spacing w:val="-5"/>
        </w:rPr>
        <w:t xml:space="preserve"> </w:t>
      </w:r>
      <w:r>
        <w:t>Design</w:t>
      </w:r>
      <w:r>
        <w:rPr>
          <w:spacing w:val="-1"/>
        </w:rPr>
        <w:t xml:space="preserve"> </w:t>
      </w:r>
      <w:r>
        <w:t>the</w:t>
      </w:r>
      <w:r>
        <w:rPr>
          <w:spacing w:val="-4"/>
        </w:rPr>
        <w:t xml:space="preserve"> </w:t>
      </w:r>
      <w:r>
        <w:rPr>
          <w:spacing w:val="-2"/>
        </w:rPr>
        <w:t>Dashboard</w:t>
      </w:r>
    </w:p>
    <w:p>
      <w:pPr>
        <w:pStyle w:val="6"/>
        <w:rPr>
          <w:b/>
        </w:rPr>
      </w:pPr>
    </w:p>
    <w:p>
      <w:pPr>
        <w:pStyle w:val="6"/>
        <w:ind w:left="119" w:right="588"/>
      </w:pPr>
      <w:r>
        <w:t>Design the layout and components of your dashboard. IBM Cognos offers a range of visualization</w:t>
      </w:r>
      <w:r>
        <w:rPr>
          <w:spacing w:val="-3"/>
        </w:rPr>
        <w:t xml:space="preserve"> </w:t>
      </w:r>
      <w:r>
        <w:t>options,</w:t>
      </w:r>
      <w:r>
        <w:rPr>
          <w:spacing w:val="-3"/>
        </w:rPr>
        <w:t xml:space="preserve"> </w:t>
      </w:r>
      <w:r>
        <w:t>including</w:t>
      </w:r>
      <w:r>
        <w:rPr>
          <w:spacing w:val="-3"/>
        </w:rPr>
        <w:t xml:space="preserve"> </w:t>
      </w:r>
      <w:r>
        <w:t>charts,</w:t>
      </w:r>
      <w:r>
        <w:rPr>
          <w:spacing w:val="-3"/>
        </w:rPr>
        <w:t xml:space="preserve"> </w:t>
      </w:r>
      <w:r>
        <w:t>tables,</w:t>
      </w:r>
      <w:r>
        <w:rPr>
          <w:spacing w:val="-3"/>
        </w:rPr>
        <w:t xml:space="preserve"> </w:t>
      </w:r>
      <w:r>
        <w:t>maps,</w:t>
      </w:r>
      <w:r>
        <w:rPr>
          <w:spacing w:val="-3"/>
        </w:rPr>
        <w:t xml:space="preserve"> </w:t>
      </w:r>
      <w:r>
        <w:t>and</w:t>
      </w:r>
      <w:r>
        <w:rPr>
          <w:spacing w:val="-3"/>
        </w:rPr>
        <w:t xml:space="preserve"> </w:t>
      </w:r>
      <w:r>
        <w:t>more.</w:t>
      </w:r>
      <w:r>
        <w:rPr>
          <w:spacing w:val="-3"/>
        </w:rPr>
        <w:t xml:space="preserve"> </w:t>
      </w:r>
      <w:r>
        <w:t>Consider</w:t>
      </w:r>
      <w:r>
        <w:rPr>
          <w:spacing w:val="-3"/>
        </w:rPr>
        <w:t xml:space="preserve"> </w:t>
      </w:r>
      <w:r>
        <w:t>the</w:t>
      </w:r>
      <w:r>
        <w:rPr>
          <w:spacing w:val="-4"/>
        </w:rPr>
        <w:t xml:space="preserve"> </w:t>
      </w:r>
      <w:r>
        <w:t xml:space="preserve">following </w:t>
      </w:r>
      <w:r>
        <w:rPr>
          <w:spacing w:val="-2"/>
        </w:rPr>
        <w:t>components:</w:t>
      </w:r>
    </w:p>
    <w:p>
      <w:pPr>
        <w:pStyle w:val="6"/>
        <w:spacing w:line="271" w:lineRule="exact"/>
        <w:ind w:left="119"/>
      </w:pPr>
      <w:r>
        <w:t>KPI</w:t>
      </w:r>
      <w:r>
        <w:rPr>
          <w:spacing w:val="-9"/>
        </w:rPr>
        <w:t xml:space="preserve"> </w:t>
      </w:r>
      <w:r>
        <w:t>Cards:</w:t>
      </w:r>
      <w:r>
        <w:rPr>
          <w:spacing w:val="-4"/>
        </w:rPr>
        <w:t xml:space="preserve"> </w:t>
      </w:r>
      <w:r>
        <w:t>Display</w:t>
      </w:r>
      <w:r>
        <w:rPr>
          <w:spacing w:val="-1"/>
        </w:rPr>
        <w:t xml:space="preserve"> </w:t>
      </w:r>
      <w:r>
        <w:t>important</w:t>
      </w:r>
      <w:r>
        <w:rPr>
          <w:spacing w:val="-2"/>
        </w:rPr>
        <w:t xml:space="preserve"> </w:t>
      </w:r>
      <w:r>
        <w:t>metrics</w:t>
      </w:r>
      <w:r>
        <w:rPr>
          <w:spacing w:val="-1"/>
        </w:rPr>
        <w:t xml:space="preserve"> </w:t>
      </w:r>
      <w:r>
        <w:t>in</w:t>
      </w:r>
      <w:r>
        <w:rPr>
          <w:spacing w:val="-6"/>
        </w:rPr>
        <w:t xml:space="preserve"> </w:t>
      </w:r>
      <w:r>
        <w:t>a</w:t>
      </w:r>
      <w:r>
        <w:rPr>
          <w:spacing w:val="-2"/>
        </w:rPr>
        <w:t xml:space="preserve"> </w:t>
      </w:r>
      <w:r>
        <w:t>summarized</w:t>
      </w:r>
      <w:r>
        <w:rPr>
          <w:spacing w:val="-4"/>
        </w:rPr>
        <w:t xml:space="preserve"> </w:t>
      </w:r>
      <w:r>
        <w:rPr>
          <w:spacing w:val="-2"/>
        </w:rPr>
        <w:t>format.</w:t>
      </w:r>
    </w:p>
    <w:p>
      <w:pPr>
        <w:pStyle w:val="6"/>
        <w:spacing w:before="3"/>
        <w:ind w:left="119" w:right="588"/>
      </w:pPr>
      <w:r>
        <w:t>Charts</w:t>
      </w:r>
      <w:r>
        <w:rPr>
          <w:spacing w:val="-3"/>
        </w:rPr>
        <w:t xml:space="preserve"> </w:t>
      </w:r>
      <w:r>
        <w:t>and</w:t>
      </w:r>
      <w:r>
        <w:rPr>
          <w:spacing w:val="-3"/>
        </w:rPr>
        <w:t xml:space="preserve"> </w:t>
      </w:r>
      <w:r>
        <w:t>Graphs:</w:t>
      </w:r>
      <w:r>
        <w:rPr>
          <w:spacing w:val="-3"/>
        </w:rPr>
        <w:t xml:space="preserve"> </w:t>
      </w:r>
      <w:r>
        <w:t>Use</w:t>
      </w:r>
      <w:r>
        <w:rPr>
          <w:spacing w:val="-2"/>
        </w:rPr>
        <w:t xml:space="preserve"> </w:t>
      </w:r>
      <w:r>
        <w:t>bar</w:t>
      </w:r>
      <w:r>
        <w:rPr>
          <w:spacing w:val="-3"/>
        </w:rPr>
        <w:t xml:space="preserve"> </w:t>
      </w:r>
      <w:r>
        <w:t>charts,</w:t>
      </w:r>
      <w:r>
        <w:rPr>
          <w:spacing w:val="-3"/>
        </w:rPr>
        <w:t xml:space="preserve"> </w:t>
      </w:r>
      <w:r>
        <w:t>line</w:t>
      </w:r>
      <w:r>
        <w:rPr>
          <w:spacing w:val="-4"/>
        </w:rPr>
        <w:t xml:space="preserve"> </w:t>
      </w:r>
      <w:r>
        <w:t>graphs,</w:t>
      </w:r>
      <w:r>
        <w:rPr>
          <w:spacing w:val="-3"/>
        </w:rPr>
        <w:t xml:space="preserve"> </w:t>
      </w:r>
      <w:r>
        <w:t>and</w:t>
      </w:r>
      <w:r>
        <w:rPr>
          <w:spacing w:val="-3"/>
        </w:rPr>
        <w:t xml:space="preserve"> </w:t>
      </w:r>
      <w:r>
        <w:t>pie</w:t>
      </w:r>
      <w:r>
        <w:rPr>
          <w:spacing w:val="-3"/>
        </w:rPr>
        <w:t xml:space="preserve"> </w:t>
      </w:r>
      <w:r>
        <w:t>charts</w:t>
      </w:r>
      <w:r>
        <w:rPr>
          <w:spacing w:val="-3"/>
        </w:rPr>
        <w:t xml:space="preserve"> </w:t>
      </w:r>
      <w:r>
        <w:t>to</w:t>
      </w:r>
      <w:r>
        <w:rPr>
          <w:spacing w:val="-3"/>
        </w:rPr>
        <w:t xml:space="preserve"> </w:t>
      </w:r>
      <w:r>
        <w:t>visualize</w:t>
      </w:r>
      <w:r>
        <w:rPr>
          <w:spacing w:val="-2"/>
        </w:rPr>
        <w:t xml:space="preserve"> </w:t>
      </w:r>
      <w:r>
        <w:t>trends</w:t>
      </w:r>
      <w:r>
        <w:rPr>
          <w:spacing w:val="-3"/>
        </w:rPr>
        <w:t xml:space="preserve"> </w:t>
      </w:r>
      <w:r>
        <w:t xml:space="preserve">and </w:t>
      </w:r>
      <w:r>
        <w:rPr>
          <w:spacing w:val="-2"/>
        </w:rPr>
        <w:t>comparisons.</w:t>
      </w:r>
    </w:p>
    <w:p>
      <w:pPr>
        <w:pStyle w:val="6"/>
        <w:ind w:left="119" w:right="1519"/>
      </w:pPr>
      <w:r>
        <w:t>Maps:</w:t>
      </w:r>
      <w:r>
        <w:rPr>
          <w:spacing w:val="-6"/>
        </w:rPr>
        <w:t xml:space="preserve"> </w:t>
      </w:r>
      <w:r>
        <w:t>Show</w:t>
      </w:r>
      <w:r>
        <w:rPr>
          <w:spacing w:val="-7"/>
        </w:rPr>
        <w:t xml:space="preserve"> </w:t>
      </w:r>
      <w:r>
        <w:t>route</w:t>
      </w:r>
      <w:r>
        <w:rPr>
          <w:spacing w:val="-8"/>
        </w:rPr>
        <w:t xml:space="preserve"> </w:t>
      </w:r>
      <w:r>
        <w:t>performance</w:t>
      </w:r>
      <w:r>
        <w:rPr>
          <w:spacing w:val="-2"/>
        </w:rPr>
        <w:t xml:space="preserve"> </w:t>
      </w:r>
      <w:r>
        <w:t>and</w:t>
      </w:r>
      <w:r>
        <w:rPr>
          <w:spacing w:val="-7"/>
        </w:rPr>
        <w:t xml:space="preserve"> </w:t>
      </w:r>
      <w:r>
        <w:t>passenger</w:t>
      </w:r>
      <w:r>
        <w:rPr>
          <w:spacing w:val="-5"/>
        </w:rPr>
        <w:t xml:space="preserve"> </w:t>
      </w:r>
      <w:r>
        <w:t>density</w:t>
      </w:r>
      <w:r>
        <w:rPr>
          <w:spacing w:val="-4"/>
        </w:rPr>
        <w:t xml:space="preserve"> </w:t>
      </w:r>
      <w:r>
        <w:t>using</w:t>
      </w:r>
      <w:r>
        <w:rPr>
          <w:spacing w:val="-6"/>
        </w:rPr>
        <w:t xml:space="preserve"> </w:t>
      </w:r>
      <w:r>
        <w:t>geographic</w:t>
      </w:r>
      <w:r>
        <w:rPr>
          <w:spacing w:val="-4"/>
        </w:rPr>
        <w:t xml:space="preserve"> </w:t>
      </w:r>
      <w:r>
        <w:t>data. Tables: Present detailed data in tabular format.</w:t>
      </w:r>
    </w:p>
    <w:p>
      <w:pPr>
        <w:pStyle w:val="6"/>
        <w:ind w:left="119" w:right="588"/>
      </w:pPr>
      <w:r>
        <w:t>Filters</w:t>
      </w:r>
      <w:r>
        <w:rPr>
          <w:spacing w:val="-3"/>
        </w:rPr>
        <w:t xml:space="preserve"> </w:t>
      </w:r>
      <w:r>
        <w:t>and</w:t>
      </w:r>
      <w:r>
        <w:rPr>
          <w:spacing w:val="-3"/>
        </w:rPr>
        <w:t xml:space="preserve"> </w:t>
      </w:r>
      <w:r>
        <w:t>Prompts:</w:t>
      </w:r>
      <w:r>
        <w:rPr>
          <w:spacing w:val="-3"/>
        </w:rPr>
        <w:t xml:space="preserve"> </w:t>
      </w:r>
      <w:r>
        <w:t>Allow</w:t>
      </w:r>
      <w:r>
        <w:rPr>
          <w:spacing w:val="-3"/>
        </w:rPr>
        <w:t xml:space="preserve"> </w:t>
      </w:r>
      <w:r>
        <w:t>users</w:t>
      </w:r>
      <w:r>
        <w:rPr>
          <w:spacing w:val="-3"/>
        </w:rPr>
        <w:t xml:space="preserve"> </w:t>
      </w:r>
      <w:r>
        <w:t>to</w:t>
      </w:r>
      <w:r>
        <w:rPr>
          <w:spacing w:val="-3"/>
        </w:rPr>
        <w:t xml:space="preserve"> </w:t>
      </w:r>
      <w:r>
        <w:t>interact</w:t>
      </w:r>
      <w:r>
        <w:rPr>
          <w:spacing w:val="-3"/>
        </w:rPr>
        <w:t xml:space="preserve"> </w:t>
      </w:r>
      <w:r>
        <w:t>with</w:t>
      </w:r>
      <w:r>
        <w:rPr>
          <w:spacing w:val="-3"/>
        </w:rPr>
        <w:t xml:space="preserve"> </w:t>
      </w:r>
      <w:r>
        <w:t>the</w:t>
      </w:r>
      <w:r>
        <w:rPr>
          <w:spacing w:val="-3"/>
        </w:rPr>
        <w:t xml:space="preserve"> </w:t>
      </w:r>
      <w:r>
        <w:t>data</w:t>
      </w:r>
      <w:r>
        <w:rPr>
          <w:spacing w:val="-3"/>
        </w:rPr>
        <w:t xml:space="preserve"> </w:t>
      </w:r>
      <w:r>
        <w:t>by</w:t>
      </w:r>
      <w:r>
        <w:rPr>
          <w:spacing w:val="-3"/>
        </w:rPr>
        <w:t xml:space="preserve"> </w:t>
      </w:r>
      <w:r>
        <w:t>applying</w:t>
      </w:r>
      <w:r>
        <w:rPr>
          <w:spacing w:val="-3"/>
        </w:rPr>
        <w:t xml:space="preserve"> </w:t>
      </w:r>
      <w:r>
        <w:t>filters</w:t>
      </w:r>
      <w:r>
        <w:rPr>
          <w:spacing w:val="-3"/>
        </w:rPr>
        <w:t xml:space="preserve"> </w:t>
      </w:r>
      <w:r>
        <w:t>and</w:t>
      </w:r>
      <w:r>
        <w:rPr>
          <w:spacing w:val="-3"/>
        </w:rPr>
        <w:t xml:space="preserve"> </w:t>
      </w:r>
      <w:r>
        <w:t>prompts</w:t>
      </w:r>
      <w:r>
        <w:rPr>
          <w:spacing w:val="-3"/>
        </w:rPr>
        <w:t xml:space="preserve"> </w:t>
      </w:r>
      <w:r>
        <w:t>to focus on specific aspects.</w:t>
      </w:r>
    </w:p>
    <w:p>
      <w:pPr>
        <w:spacing w:after="0"/>
        <w:sectPr>
          <w:pgSz w:w="11920" w:h="16850"/>
          <w:pgMar w:top="1360" w:right="1000" w:bottom="280" w:left="1220" w:header="720" w:footer="720" w:gutter="0"/>
          <w:cols w:space="720" w:num="1"/>
        </w:sectPr>
      </w:pPr>
    </w:p>
    <w:p>
      <w:pPr>
        <w:pStyle w:val="3"/>
        <w:spacing w:before="78"/>
        <w:ind w:left="119"/>
        <w:jc w:val="both"/>
      </w:pPr>
      <w:r>
        <w:t>Step</w:t>
      </w:r>
      <w:r>
        <w:rPr>
          <w:spacing w:val="-4"/>
        </w:rPr>
        <w:t xml:space="preserve"> </w:t>
      </w:r>
      <w:r>
        <w:t>5:</w:t>
      </w:r>
      <w:r>
        <w:rPr>
          <w:spacing w:val="-5"/>
        </w:rPr>
        <w:t xml:space="preserve"> </w:t>
      </w:r>
      <w:r>
        <w:t>Create</w:t>
      </w:r>
      <w:r>
        <w:rPr>
          <w:spacing w:val="-2"/>
        </w:rPr>
        <w:t xml:space="preserve"> Reports</w:t>
      </w:r>
    </w:p>
    <w:p>
      <w:pPr>
        <w:pStyle w:val="6"/>
        <w:spacing w:before="274"/>
        <w:ind w:left="119" w:right="577"/>
        <w:jc w:val="both"/>
      </w:pPr>
      <w:r>
        <w:t>Reports can provide detailed insights and are often used in conjunction with dashboards. Use IBM</w:t>
      </w:r>
      <w:r>
        <w:rPr>
          <w:spacing w:val="-3"/>
        </w:rPr>
        <w:t xml:space="preserve"> </w:t>
      </w:r>
      <w:r>
        <w:t>Cognos</w:t>
      </w:r>
      <w:r>
        <w:rPr>
          <w:spacing w:val="-6"/>
        </w:rPr>
        <w:t xml:space="preserve"> </w:t>
      </w:r>
      <w:r>
        <w:t>to</w:t>
      </w:r>
      <w:r>
        <w:rPr>
          <w:spacing w:val="-6"/>
        </w:rPr>
        <w:t xml:space="preserve"> </w:t>
      </w:r>
      <w:r>
        <w:t>generate</w:t>
      </w:r>
      <w:r>
        <w:rPr>
          <w:spacing w:val="-1"/>
        </w:rPr>
        <w:t xml:space="preserve"> </w:t>
      </w:r>
      <w:r>
        <w:t>reports</w:t>
      </w:r>
      <w:r>
        <w:rPr>
          <w:spacing w:val="-3"/>
        </w:rPr>
        <w:t xml:space="preserve"> </w:t>
      </w:r>
      <w:r>
        <w:t>that</w:t>
      </w:r>
      <w:r>
        <w:rPr>
          <w:spacing w:val="-6"/>
        </w:rPr>
        <w:t xml:space="preserve"> </w:t>
      </w:r>
      <w:r>
        <w:t>support</w:t>
      </w:r>
      <w:r>
        <w:rPr>
          <w:spacing w:val="-5"/>
        </w:rPr>
        <w:t xml:space="preserve"> </w:t>
      </w:r>
      <w:r>
        <w:t>the</w:t>
      </w:r>
      <w:r>
        <w:rPr>
          <w:spacing w:val="-6"/>
        </w:rPr>
        <w:t xml:space="preserve"> </w:t>
      </w:r>
      <w:r>
        <w:t>insights</w:t>
      </w:r>
      <w:r>
        <w:rPr>
          <w:spacing w:val="-5"/>
        </w:rPr>
        <w:t xml:space="preserve"> </w:t>
      </w:r>
      <w:r>
        <w:t>presented</w:t>
      </w:r>
      <w:r>
        <w:rPr>
          <w:spacing w:val="-6"/>
        </w:rPr>
        <w:t xml:space="preserve"> </w:t>
      </w:r>
      <w:r>
        <w:t>in</w:t>
      </w:r>
      <w:r>
        <w:rPr>
          <w:spacing w:val="-5"/>
        </w:rPr>
        <w:t xml:space="preserve"> </w:t>
      </w:r>
      <w:r>
        <w:t>your</w:t>
      </w:r>
      <w:r>
        <w:rPr>
          <w:spacing w:val="-4"/>
        </w:rPr>
        <w:t xml:space="preserve"> </w:t>
      </w:r>
      <w:r>
        <w:t>dashboards.</w:t>
      </w:r>
      <w:r>
        <w:rPr>
          <w:spacing w:val="-3"/>
        </w:rPr>
        <w:t xml:space="preserve"> </w:t>
      </w:r>
      <w:r>
        <w:t>These reports can be in the form of PDFs, Excel sheets, or other formats.</w:t>
      </w:r>
    </w:p>
    <w:p>
      <w:pPr>
        <w:pStyle w:val="6"/>
      </w:pPr>
    </w:p>
    <w:p>
      <w:pPr>
        <w:pStyle w:val="6"/>
        <w:spacing w:before="2"/>
      </w:pPr>
    </w:p>
    <w:p>
      <w:pPr>
        <w:pStyle w:val="2"/>
        <w:numPr>
          <w:ilvl w:val="0"/>
          <w:numId w:val="1"/>
        </w:numPr>
        <w:tabs>
          <w:tab w:val="left" w:pos="437"/>
        </w:tabs>
        <w:spacing w:before="0" w:after="0" w:line="240" w:lineRule="auto"/>
        <w:ind w:left="437" w:right="0" w:hanging="320"/>
        <w:jc w:val="left"/>
      </w:pPr>
      <w:r>
        <w:t>Code</w:t>
      </w:r>
      <w:r>
        <w:rPr>
          <w:spacing w:val="-14"/>
        </w:rPr>
        <w:t xml:space="preserve"> </w:t>
      </w:r>
      <w:r>
        <w:rPr>
          <w:spacing w:val="-2"/>
        </w:rPr>
        <w:t>Integration:</w:t>
      </w:r>
    </w:p>
    <w:p>
      <w:pPr>
        <w:pStyle w:val="3"/>
        <w:spacing w:before="276"/>
        <w:ind w:left="179"/>
        <w:jc w:val="both"/>
      </w:pPr>
      <w:r>
        <w:t>Data</w:t>
      </w:r>
      <w:r>
        <w:rPr>
          <w:spacing w:val="-2"/>
        </w:rPr>
        <w:t xml:space="preserve"> Cleaning:</w:t>
      </w:r>
    </w:p>
    <w:p>
      <w:pPr>
        <w:pStyle w:val="6"/>
        <w:rPr>
          <w:b/>
        </w:rPr>
      </w:pPr>
    </w:p>
    <w:p>
      <w:pPr>
        <w:pStyle w:val="6"/>
        <w:ind w:left="119" w:right="588"/>
      </w:pPr>
      <w:r>
        <w:t>Automated</w:t>
      </w:r>
      <w:r>
        <w:rPr>
          <w:spacing w:val="-6"/>
        </w:rPr>
        <w:t xml:space="preserve"> </w:t>
      </w:r>
      <w:r>
        <w:t>Data</w:t>
      </w:r>
      <w:r>
        <w:rPr>
          <w:spacing w:val="-4"/>
        </w:rPr>
        <w:t xml:space="preserve"> </w:t>
      </w:r>
      <w:r>
        <w:t>Validation:</w:t>
      </w:r>
      <w:r>
        <w:rPr>
          <w:spacing w:val="-1"/>
        </w:rPr>
        <w:t xml:space="preserve"> </w:t>
      </w:r>
      <w:r>
        <w:t>Code</w:t>
      </w:r>
      <w:r>
        <w:rPr>
          <w:spacing w:val="-7"/>
        </w:rPr>
        <w:t xml:space="preserve"> </w:t>
      </w:r>
      <w:r>
        <w:t>can</w:t>
      </w:r>
      <w:r>
        <w:rPr>
          <w:spacing w:val="-3"/>
        </w:rPr>
        <w:t xml:space="preserve"> </w:t>
      </w:r>
      <w:r>
        <w:t>be</w:t>
      </w:r>
      <w:r>
        <w:rPr>
          <w:spacing w:val="-7"/>
        </w:rPr>
        <w:t xml:space="preserve"> </w:t>
      </w:r>
      <w:r>
        <w:t>used</w:t>
      </w:r>
      <w:r>
        <w:rPr>
          <w:spacing w:val="-3"/>
        </w:rPr>
        <w:t xml:space="preserve"> </w:t>
      </w:r>
      <w:r>
        <w:t>to</w:t>
      </w:r>
      <w:r>
        <w:rPr>
          <w:spacing w:val="-8"/>
        </w:rPr>
        <w:t xml:space="preserve"> </w:t>
      </w:r>
      <w:r>
        <w:t>implement</w:t>
      </w:r>
      <w:r>
        <w:rPr>
          <w:spacing w:val="-3"/>
        </w:rPr>
        <w:t xml:space="preserve"> </w:t>
      </w:r>
      <w:r>
        <w:t>data</w:t>
      </w:r>
      <w:r>
        <w:rPr>
          <w:spacing w:val="-4"/>
        </w:rPr>
        <w:t xml:space="preserve"> </w:t>
      </w:r>
      <w:r>
        <w:t>validation</w:t>
      </w:r>
      <w:r>
        <w:rPr>
          <w:spacing w:val="-7"/>
        </w:rPr>
        <w:t xml:space="preserve"> </w:t>
      </w:r>
      <w:r>
        <w:t>checks,</w:t>
      </w:r>
      <w:r>
        <w:rPr>
          <w:spacing w:val="-5"/>
        </w:rPr>
        <w:t xml:space="preserve"> </w:t>
      </w:r>
      <w:r>
        <w:t>flagging or correcting inconsistencies, missing values, and outliers in the dataset.</w:t>
      </w:r>
    </w:p>
    <w:p>
      <w:pPr>
        <w:pStyle w:val="6"/>
        <w:spacing w:before="1"/>
        <w:ind w:left="119"/>
      </w:pPr>
      <w:r>
        <w:t>Standardization</w:t>
      </w:r>
      <w:r>
        <w:rPr>
          <w:spacing w:val="-5"/>
        </w:rPr>
        <w:t xml:space="preserve"> </w:t>
      </w:r>
      <w:r>
        <w:t>and</w:t>
      </w:r>
      <w:r>
        <w:rPr>
          <w:spacing w:val="-6"/>
        </w:rPr>
        <w:t xml:space="preserve"> </w:t>
      </w:r>
      <w:r>
        <w:t>Cleaning</w:t>
      </w:r>
      <w:r>
        <w:rPr>
          <w:spacing w:val="-4"/>
        </w:rPr>
        <w:t xml:space="preserve"> </w:t>
      </w:r>
      <w:r>
        <w:t>Rules:</w:t>
      </w:r>
      <w:r>
        <w:rPr>
          <w:spacing w:val="-5"/>
        </w:rPr>
        <w:t xml:space="preserve"> </w:t>
      </w:r>
      <w:r>
        <w:t>Develop</w:t>
      </w:r>
      <w:r>
        <w:rPr>
          <w:spacing w:val="-5"/>
        </w:rPr>
        <w:t xml:space="preserve"> </w:t>
      </w:r>
      <w:r>
        <w:t>code</w:t>
      </w:r>
      <w:r>
        <w:rPr>
          <w:spacing w:val="-4"/>
        </w:rPr>
        <w:t xml:space="preserve"> </w:t>
      </w:r>
      <w:r>
        <w:t>to</w:t>
      </w:r>
      <w:r>
        <w:rPr>
          <w:spacing w:val="-3"/>
        </w:rPr>
        <w:t xml:space="preserve"> </w:t>
      </w:r>
      <w:r>
        <w:t>apply</w:t>
      </w:r>
      <w:r>
        <w:rPr>
          <w:spacing w:val="-5"/>
        </w:rPr>
        <w:t xml:space="preserve"> </w:t>
      </w:r>
      <w:r>
        <w:t>standardization</w:t>
      </w:r>
      <w:r>
        <w:rPr>
          <w:spacing w:val="-5"/>
        </w:rPr>
        <w:t xml:space="preserve"> </w:t>
      </w:r>
      <w:r>
        <w:t>and</w:t>
      </w:r>
      <w:r>
        <w:rPr>
          <w:spacing w:val="-3"/>
        </w:rPr>
        <w:t xml:space="preserve"> </w:t>
      </w:r>
      <w:r>
        <w:t>cleaning</w:t>
      </w:r>
      <w:r>
        <w:rPr>
          <w:spacing w:val="-5"/>
        </w:rPr>
        <w:t xml:space="preserve"> </w:t>
      </w:r>
      <w:r>
        <w:t>rules consistently across large datasets, ensuring data uniformity.</w:t>
      </w:r>
    </w:p>
    <w:p>
      <w:pPr>
        <w:pStyle w:val="6"/>
        <w:ind w:left="119" w:right="588"/>
      </w:pPr>
      <w:r>
        <w:t>Data</w:t>
      </w:r>
      <w:r>
        <w:rPr>
          <w:spacing w:val="-4"/>
        </w:rPr>
        <w:t xml:space="preserve"> </w:t>
      </w:r>
      <w:r>
        <w:t>Deduplication:</w:t>
      </w:r>
      <w:r>
        <w:rPr>
          <w:spacing w:val="-4"/>
        </w:rPr>
        <w:t xml:space="preserve"> </w:t>
      </w:r>
      <w:r>
        <w:t>Code</w:t>
      </w:r>
      <w:r>
        <w:rPr>
          <w:spacing w:val="-5"/>
        </w:rPr>
        <w:t xml:space="preserve"> </w:t>
      </w:r>
      <w:r>
        <w:t>can</w:t>
      </w:r>
      <w:r>
        <w:rPr>
          <w:spacing w:val="-2"/>
        </w:rPr>
        <w:t xml:space="preserve"> </w:t>
      </w:r>
      <w:r>
        <w:t>automatically</w:t>
      </w:r>
      <w:r>
        <w:rPr>
          <w:spacing w:val="-4"/>
        </w:rPr>
        <w:t xml:space="preserve"> </w:t>
      </w:r>
      <w:r>
        <w:t>identify</w:t>
      </w:r>
      <w:r>
        <w:rPr>
          <w:spacing w:val="-4"/>
        </w:rPr>
        <w:t xml:space="preserve"> </w:t>
      </w:r>
      <w:r>
        <w:t>and</w:t>
      </w:r>
      <w:r>
        <w:rPr>
          <w:spacing w:val="-4"/>
        </w:rPr>
        <w:t xml:space="preserve"> </w:t>
      </w:r>
      <w:r>
        <w:t>remove</w:t>
      </w:r>
      <w:r>
        <w:rPr>
          <w:spacing w:val="-4"/>
        </w:rPr>
        <w:t xml:space="preserve"> </w:t>
      </w:r>
      <w:r>
        <w:t>duplicate</w:t>
      </w:r>
      <w:r>
        <w:rPr>
          <w:spacing w:val="-3"/>
        </w:rPr>
        <w:t xml:space="preserve"> </w:t>
      </w:r>
      <w:r>
        <w:t>records,</w:t>
      </w:r>
      <w:r>
        <w:rPr>
          <w:spacing w:val="-3"/>
        </w:rPr>
        <w:t xml:space="preserve"> </w:t>
      </w:r>
      <w:r>
        <w:t>reducing errors and redundancy in the data.</w:t>
      </w:r>
    </w:p>
    <w:p>
      <w:pPr>
        <w:pStyle w:val="6"/>
        <w:spacing w:before="275"/>
      </w:pPr>
    </w:p>
    <w:p>
      <w:pPr>
        <w:pStyle w:val="3"/>
        <w:spacing w:before="1"/>
        <w:ind w:left="119"/>
      </w:pPr>
      <w:r>
        <w:t>Data</w:t>
      </w:r>
      <w:r>
        <w:rPr>
          <w:spacing w:val="-5"/>
        </w:rPr>
        <w:t xml:space="preserve"> </w:t>
      </w:r>
      <w:r>
        <w:rPr>
          <w:spacing w:val="-2"/>
        </w:rPr>
        <w:t>Transformation:</w:t>
      </w:r>
    </w:p>
    <w:p>
      <w:pPr>
        <w:pStyle w:val="6"/>
        <w:spacing w:before="276"/>
        <w:ind w:left="119" w:right="363"/>
      </w:pPr>
      <w:r>
        <w:t>Feature Engineering: Code can create new features or variables based on existing data, providing richer insights into passenger behavior, route efficiency, and performance metrics. Aggregation</w:t>
      </w:r>
      <w:r>
        <w:rPr>
          <w:spacing w:val="-4"/>
        </w:rPr>
        <w:t xml:space="preserve"> </w:t>
      </w:r>
      <w:r>
        <w:t>and</w:t>
      </w:r>
      <w:r>
        <w:rPr>
          <w:spacing w:val="-4"/>
        </w:rPr>
        <w:t xml:space="preserve"> </w:t>
      </w:r>
      <w:r>
        <w:t>Summarization:</w:t>
      </w:r>
      <w:r>
        <w:rPr>
          <w:spacing w:val="-4"/>
        </w:rPr>
        <w:t xml:space="preserve"> </w:t>
      </w:r>
      <w:r>
        <w:t>Code</w:t>
      </w:r>
      <w:r>
        <w:rPr>
          <w:spacing w:val="-5"/>
        </w:rPr>
        <w:t xml:space="preserve"> </w:t>
      </w:r>
      <w:r>
        <w:t>allows</w:t>
      </w:r>
      <w:r>
        <w:rPr>
          <w:spacing w:val="-4"/>
        </w:rPr>
        <w:t xml:space="preserve"> </w:t>
      </w:r>
      <w:r>
        <w:t>for</w:t>
      </w:r>
      <w:r>
        <w:rPr>
          <w:spacing w:val="-3"/>
        </w:rPr>
        <w:t xml:space="preserve"> </w:t>
      </w:r>
      <w:r>
        <w:t>efficient</w:t>
      </w:r>
      <w:r>
        <w:rPr>
          <w:spacing w:val="-2"/>
        </w:rPr>
        <w:t xml:space="preserve"> </w:t>
      </w:r>
      <w:r>
        <w:t>aggregation</w:t>
      </w:r>
      <w:r>
        <w:rPr>
          <w:spacing w:val="-4"/>
        </w:rPr>
        <w:t xml:space="preserve"> </w:t>
      </w:r>
      <w:r>
        <w:t>and</w:t>
      </w:r>
      <w:r>
        <w:rPr>
          <w:spacing w:val="-2"/>
        </w:rPr>
        <w:t xml:space="preserve"> </w:t>
      </w:r>
      <w:r>
        <w:t>summarization</w:t>
      </w:r>
      <w:r>
        <w:rPr>
          <w:spacing w:val="-4"/>
        </w:rPr>
        <w:t xml:space="preserve"> </w:t>
      </w:r>
      <w:r>
        <w:t>of data, enabling analyses at different levels (e.g., daily, weekly, or by geographic region).</w:t>
      </w:r>
    </w:p>
    <w:p>
      <w:pPr>
        <w:pStyle w:val="6"/>
        <w:ind w:left="119" w:right="588"/>
      </w:pPr>
      <w:r>
        <w:t>Geospatial</w:t>
      </w:r>
      <w:r>
        <w:rPr>
          <w:spacing w:val="-4"/>
        </w:rPr>
        <w:t xml:space="preserve"> </w:t>
      </w:r>
      <w:r>
        <w:t>Analysis:</w:t>
      </w:r>
      <w:r>
        <w:rPr>
          <w:spacing w:val="-5"/>
        </w:rPr>
        <w:t xml:space="preserve"> </w:t>
      </w:r>
      <w:r>
        <w:t>Use</w:t>
      </w:r>
      <w:r>
        <w:rPr>
          <w:spacing w:val="-6"/>
        </w:rPr>
        <w:t xml:space="preserve"> </w:t>
      </w:r>
      <w:r>
        <w:t>code</w:t>
      </w:r>
      <w:r>
        <w:rPr>
          <w:spacing w:val="-5"/>
        </w:rPr>
        <w:t xml:space="preserve"> </w:t>
      </w:r>
      <w:r>
        <w:t>to</w:t>
      </w:r>
      <w:r>
        <w:rPr>
          <w:spacing w:val="-8"/>
        </w:rPr>
        <w:t xml:space="preserve"> </w:t>
      </w:r>
      <w:r>
        <w:t>process</w:t>
      </w:r>
      <w:r>
        <w:rPr>
          <w:spacing w:val="-6"/>
        </w:rPr>
        <w:t xml:space="preserve"> </w:t>
      </w:r>
      <w:r>
        <w:t>and</w:t>
      </w:r>
      <w:r>
        <w:rPr>
          <w:spacing w:val="-4"/>
        </w:rPr>
        <w:t xml:space="preserve"> </w:t>
      </w:r>
      <w:r>
        <w:t>analyze</w:t>
      </w:r>
      <w:r>
        <w:rPr>
          <w:spacing w:val="-6"/>
        </w:rPr>
        <w:t xml:space="preserve"> </w:t>
      </w:r>
      <w:r>
        <w:t>geospatial</w:t>
      </w:r>
      <w:r>
        <w:rPr>
          <w:spacing w:val="-4"/>
        </w:rPr>
        <w:t xml:space="preserve"> </w:t>
      </w:r>
      <w:r>
        <w:t>data,</w:t>
      </w:r>
      <w:r>
        <w:rPr>
          <w:spacing w:val="-3"/>
        </w:rPr>
        <w:t xml:space="preserve"> </w:t>
      </w:r>
      <w:r>
        <w:t>such</w:t>
      </w:r>
      <w:r>
        <w:rPr>
          <w:spacing w:val="-4"/>
        </w:rPr>
        <w:t xml:space="preserve"> </w:t>
      </w:r>
      <w:r>
        <w:t>as</w:t>
      </w:r>
      <w:r>
        <w:rPr>
          <w:spacing w:val="-4"/>
        </w:rPr>
        <w:t xml:space="preserve"> </w:t>
      </w:r>
      <w:r>
        <w:t>calculating distances between stops, mapping routes, or identifying service gaps.</w:t>
      </w:r>
    </w:p>
    <w:p>
      <w:pPr>
        <w:pStyle w:val="6"/>
      </w:pPr>
    </w:p>
    <w:p>
      <w:pPr>
        <w:pStyle w:val="6"/>
      </w:pPr>
    </w:p>
    <w:p>
      <w:pPr>
        <w:pStyle w:val="6"/>
      </w:pPr>
    </w:p>
    <w:p>
      <w:pPr>
        <w:pStyle w:val="3"/>
        <w:ind w:left="119"/>
      </w:pPr>
      <w:r>
        <w:t>Statistical</w:t>
      </w:r>
      <w:r>
        <w:rPr>
          <w:spacing w:val="-5"/>
        </w:rPr>
        <w:t xml:space="preserve"> </w:t>
      </w:r>
      <w:r>
        <w:rPr>
          <w:spacing w:val="-2"/>
        </w:rPr>
        <w:t>Analysis:</w:t>
      </w:r>
    </w:p>
    <w:p>
      <w:pPr>
        <w:pStyle w:val="6"/>
        <w:rPr>
          <w:b/>
        </w:rPr>
      </w:pPr>
    </w:p>
    <w:p>
      <w:pPr>
        <w:pStyle w:val="6"/>
        <w:ind w:left="119" w:right="588"/>
      </w:pPr>
      <w:r>
        <w:t>Hypothesis</w:t>
      </w:r>
      <w:r>
        <w:rPr>
          <w:spacing w:val="-5"/>
        </w:rPr>
        <w:t xml:space="preserve"> </w:t>
      </w:r>
      <w:r>
        <w:t>Testing:</w:t>
      </w:r>
      <w:r>
        <w:rPr>
          <w:spacing w:val="-2"/>
        </w:rPr>
        <w:t xml:space="preserve"> </w:t>
      </w:r>
      <w:r>
        <w:t>Code</w:t>
      </w:r>
      <w:r>
        <w:rPr>
          <w:spacing w:val="-7"/>
        </w:rPr>
        <w:t xml:space="preserve"> </w:t>
      </w:r>
      <w:r>
        <w:t>can</w:t>
      </w:r>
      <w:r>
        <w:rPr>
          <w:spacing w:val="-3"/>
        </w:rPr>
        <w:t xml:space="preserve"> </w:t>
      </w:r>
      <w:r>
        <w:t>automate</w:t>
      </w:r>
      <w:r>
        <w:rPr>
          <w:spacing w:val="-6"/>
        </w:rPr>
        <w:t xml:space="preserve"> </w:t>
      </w:r>
      <w:r>
        <w:t>hypothesis</w:t>
      </w:r>
      <w:r>
        <w:rPr>
          <w:spacing w:val="-5"/>
        </w:rPr>
        <w:t xml:space="preserve"> </w:t>
      </w:r>
      <w:r>
        <w:t>tests</w:t>
      </w:r>
      <w:r>
        <w:rPr>
          <w:spacing w:val="-5"/>
        </w:rPr>
        <w:t xml:space="preserve"> </w:t>
      </w:r>
      <w:r>
        <w:t>to</w:t>
      </w:r>
      <w:r>
        <w:rPr>
          <w:spacing w:val="-8"/>
        </w:rPr>
        <w:t xml:space="preserve"> </w:t>
      </w:r>
      <w:r>
        <w:t>assess</w:t>
      </w:r>
      <w:r>
        <w:rPr>
          <w:spacing w:val="-3"/>
        </w:rPr>
        <w:t xml:space="preserve"> </w:t>
      </w:r>
      <w:r>
        <w:t>the</w:t>
      </w:r>
      <w:r>
        <w:rPr>
          <w:spacing w:val="-6"/>
        </w:rPr>
        <w:t xml:space="preserve"> </w:t>
      </w:r>
      <w:r>
        <w:t>significance</w:t>
      </w:r>
      <w:r>
        <w:rPr>
          <w:spacing w:val="-4"/>
        </w:rPr>
        <w:t xml:space="preserve"> </w:t>
      </w:r>
      <w:r>
        <w:t>of</w:t>
      </w:r>
      <w:r>
        <w:rPr>
          <w:spacing w:val="-4"/>
        </w:rPr>
        <w:t xml:space="preserve"> </w:t>
      </w:r>
      <w:r>
        <w:t xml:space="preserve">factors affecting public transportation, such as weather conditions, service interruptions, or </w:t>
      </w:r>
      <w:r>
        <w:rPr>
          <w:spacing w:val="-2"/>
        </w:rPr>
        <w:t>demographics.</w:t>
      </w:r>
    </w:p>
    <w:p>
      <w:pPr>
        <w:pStyle w:val="6"/>
        <w:ind w:left="119"/>
      </w:pPr>
      <w:r>
        <w:t>Regression</w:t>
      </w:r>
      <w:r>
        <w:rPr>
          <w:spacing w:val="-6"/>
        </w:rPr>
        <w:t xml:space="preserve"> </w:t>
      </w:r>
      <w:r>
        <w:t>Analysis:</w:t>
      </w:r>
      <w:r>
        <w:rPr>
          <w:spacing w:val="-5"/>
        </w:rPr>
        <w:t xml:space="preserve"> </w:t>
      </w:r>
      <w:r>
        <w:t>Implement</w:t>
      </w:r>
      <w:r>
        <w:rPr>
          <w:spacing w:val="-6"/>
        </w:rPr>
        <w:t xml:space="preserve"> </w:t>
      </w:r>
      <w:r>
        <w:t>code</w:t>
      </w:r>
      <w:r>
        <w:rPr>
          <w:spacing w:val="-5"/>
        </w:rPr>
        <w:t xml:space="preserve"> </w:t>
      </w:r>
      <w:r>
        <w:t>for</w:t>
      </w:r>
      <w:r>
        <w:rPr>
          <w:spacing w:val="-6"/>
        </w:rPr>
        <w:t xml:space="preserve"> </w:t>
      </w:r>
      <w:r>
        <w:t>regression</w:t>
      </w:r>
      <w:r>
        <w:rPr>
          <w:spacing w:val="-6"/>
        </w:rPr>
        <w:t xml:space="preserve"> </w:t>
      </w:r>
      <w:r>
        <w:t>analyses</w:t>
      </w:r>
      <w:r>
        <w:rPr>
          <w:spacing w:val="-4"/>
        </w:rPr>
        <w:t xml:space="preserve"> </w:t>
      </w:r>
      <w:r>
        <w:t>to</w:t>
      </w:r>
      <w:r>
        <w:rPr>
          <w:spacing w:val="-9"/>
        </w:rPr>
        <w:t xml:space="preserve"> </w:t>
      </w:r>
      <w:r>
        <w:t>understand</w:t>
      </w:r>
      <w:r>
        <w:rPr>
          <w:spacing w:val="-4"/>
        </w:rPr>
        <w:t xml:space="preserve"> </w:t>
      </w:r>
      <w:r>
        <w:t>the</w:t>
      </w:r>
      <w:r>
        <w:rPr>
          <w:spacing w:val="-9"/>
        </w:rPr>
        <w:t xml:space="preserve"> </w:t>
      </w:r>
      <w:r>
        <w:t>relationships between variables, such as how changes in service frequency impact ridership.</w:t>
      </w:r>
    </w:p>
    <w:p>
      <w:pPr>
        <w:pStyle w:val="6"/>
        <w:spacing w:before="1"/>
        <w:ind w:left="119" w:right="363"/>
      </w:pPr>
      <w:r>
        <w:t>Time</w:t>
      </w:r>
      <w:r>
        <w:rPr>
          <w:spacing w:val="-8"/>
        </w:rPr>
        <w:t xml:space="preserve"> </w:t>
      </w:r>
      <w:r>
        <w:t>Series</w:t>
      </w:r>
      <w:r>
        <w:rPr>
          <w:spacing w:val="-3"/>
        </w:rPr>
        <w:t xml:space="preserve"> </w:t>
      </w:r>
      <w:r>
        <w:t>Analysis:</w:t>
      </w:r>
      <w:r>
        <w:rPr>
          <w:spacing w:val="-6"/>
        </w:rPr>
        <w:t xml:space="preserve"> </w:t>
      </w:r>
      <w:r>
        <w:t>Code</w:t>
      </w:r>
      <w:r>
        <w:rPr>
          <w:spacing w:val="-6"/>
        </w:rPr>
        <w:t xml:space="preserve"> </w:t>
      </w:r>
      <w:r>
        <w:t>can</w:t>
      </w:r>
      <w:r>
        <w:rPr>
          <w:spacing w:val="-3"/>
        </w:rPr>
        <w:t xml:space="preserve"> </w:t>
      </w:r>
      <w:r>
        <w:t>facilitate</w:t>
      </w:r>
      <w:r>
        <w:rPr>
          <w:spacing w:val="-5"/>
        </w:rPr>
        <w:t xml:space="preserve"> </w:t>
      </w:r>
      <w:r>
        <w:t>time</w:t>
      </w:r>
      <w:r>
        <w:rPr>
          <w:spacing w:val="-6"/>
        </w:rPr>
        <w:t xml:space="preserve"> </w:t>
      </w:r>
      <w:r>
        <w:t>series</w:t>
      </w:r>
      <w:r>
        <w:rPr>
          <w:spacing w:val="-6"/>
        </w:rPr>
        <w:t xml:space="preserve"> </w:t>
      </w:r>
      <w:r>
        <w:t>analysis</w:t>
      </w:r>
      <w:r>
        <w:rPr>
          <w:spacing w:val="-5"/>
        </w:rPr>
        <w:t xml:space="preserve"> </w:t>
      </w:r>
      <w:r>
        <w:t>to</w:t>
      </w:r>
      <w:r>
        <w:rPr>
          <w:spacing w:val="-6"/>
        </w:rPr>
        <w:t xml:space="preserve"> </w:t>
      </w:r>
      <w:r>
        <w:t>uncover</w:t>
      </w:r>
      <w:r>
        <w:rPr>
          <w:spacing w:val="-4"/>
        </w:rPr>
        <w:t xml:space="preserve"> </w:t>
      </w:r>
      <w:r>
        <w:t>patterns,</w:t>
      </w:r>
      <w:r>
        <w:rPr>
          <w:spacing w:val="-3"/>
        </w:rPr>
        <w:t xml:space="preserve"> </w:t>
      </w:r>
      <w:r>
        <w:t>seasonality, and trends in transportation data, helping with forecasting and decision-making.</w:t>
      </w:r>
    </w:p>
    <w:p>
      <w:pPr>
        <w:spacing w:after="0"/>
        <w:sectPr>
          <w:pgSz w:w="11920" w:h="16850"/>
          <w:pgMar w:top="1360" w:right="1000" w:bottom="280" w:left="1220" w:header="720" w:footer="720" w:gutter="0"/>
          <w:cols w:space="720" w:num="1"/>
        </w:sectPr>
      </w:pPr>
    </w:p>
    <w:p>
      <w:pPr>
        <w:spacing w:before="70"/>
        <w:ind w:left="119" w:right="0" w:firstLine="0"/>
        <w:jc w:val="left"/>
        <w:rPr>
          <w:b/>
          <w:sz w:val="26"/>
        </w:rPr>
      </w:pPr>
      <w:r>
        <w:rPr>
          <w:b/>
          <w:spacing w:val="-2"/>
          <w:sz w:val="26"/>
        </w:rPr>
        <w:t>Development</w:t>
      </w:r>
      <w:r>
        <w:rPr>
          <w:b/>
          <w:spacing w:val="-8"/>
          <w:sz w:val="26"/>
        </w:rPr>
        <w:t xml:space="preserve"> </w:t>
      </w:r>
      <w:r>
        <w:rPr>
          <w:b/>
          <w:spacing w:val="-2"/>
          <w:sz w:val="26"/>
        </w:rPr>
        <w:t>part:</w:t>
      </w:r>
    </w:p>
    <w:p>
      <w:pPr>
        <w:pStyle w:val="3"/>
        <w:spacing w:before="159"/>
        <w:ind w:left="340"/>
      </w:pPr>
      <w:r>
        <w:t>Data</w:t>
      </w:r>
      <w:r>
        <w:rPr>
          <w:spacing w:val="-15"/>
        </w:rPr>
        <w:t xml:space="preserve"> </w:t>
      </w:r>
      <w:r>
        <w:rPr>
          <w:spacing w:val="-2"/>
        </w:rPr>
        <w:t>loading:</w:t>
      </w:r>
    </w:p>
    <w:p>
      <w:pPr>
        <w:pStyle w:val="6"/>
        <w:spacing w:before="161"/>
        <w:ind w:left="340" w:right="306"/>
      </w:pPr>
      <w:r>
        <w:t>Load</w:t>
      </w:r>
      <w:r>
        <w:rPr>
          <w:spacing w:val="-6"/>
        </w:rPr>
        <w:t xml:space="preserve"> </w:t>
      </w:r>
      <w:r>
        <w:t>public</w:t>
      </w:r>
      <w:r>
        <w:rPr>
          <w:spacing w:val="-7"/>
        </w:rPr>
        <w:t xml:space="preserve"> </w:t>
      </w:r>
      <w:r>
        <w:t>transportation</w:t>
      </w:r>
      <w:r>
        <w:rPr>
          <w:spacing w:val="-3"/>
        </w:rPr>
        <w:t xml:space="preserve"> </w:t>
      </w:r>
      <w:r>
        <w:t>data</w:t>
      </w:r>
      <w:r>
        <w:rPr>
          <w:spacing w:val="-5"/>
        </w:rPr>
        <w:t xml:space="preserve"> </w:t>
      </w:r>
      <w:r>
        <w:t>into</w:t>
      </w:r>
      <w:r>
        <w:rPr>
          <w:spacing w:val="-6"/>
        </w:rPr>
        <w:t xml:space="preserve"> </w:t>
      </w:r>
      <w:r>
        <w:t>analysis</w:t>
      </w:r>
      <w:r>
        <w:rPr>
          <w:spacing w:val="-5"/>
        </w:rPr>
        <w:t xml:space="preserve"> </w:t>
      </w:r>
      <w:r>
        <w:t>tools</w:t>
      </w:r>
      <w:r>
        <w:rPr>
          <w:spacing w:val="-5"/>
        </w:rPr>
        <w:t xml:space="preserve"> </w:t>
      </w:r>
      <w:r>
        <w:t>for</w:t>
      </w:r>
      <w:r>
        <w:rPr>
          <w:spacing w:val="-7"/>
        </w:rPr>
        <w:t xml:space="preserve"> </w:t>
      </w:r>
      <w:r>
        <w:t>evaluating</w:t>
      </w:r>
      <w:r>
        <w:rPr>
          <w:spacing w:val="-5"/>
        </w:rPr>
        <w:t xml:space="preserve"> </w:t>
      </w:r>
      <w:r>
        <w:t>efficiency</w:t>
      </w:r>
      <w:r>
        <w:rPr>
          <w:spacing w:val="-1"/>
        </w:rPr>
        <w:t xml:space="preserve"> </w:t>
      </w:r>
      <w:r>
        <w:t>and</w:t>
      </w:r>
      <w:r>
        <w:rPr>
          <w:spacing w:val="-3"/>
        </w:rPr>
        <w:t xml:space="preserve"> </w:t>
      </w:r>
      <w:r>
        <w:t>making</w:t>
      </w:r>
      <w:r>
        <w:rPr>
          <w:spacing w:val="-4"/>
        </w:rPr>
        <w:t xml:space="preserve"> </w:t>
      </w:r>
      <w:r>
        <w:t>informed</w:t>
      </w:r>
      <w:r>
        <w:rPr>
          <w:spacing w:val="-6"/>
        </w:rPr>
        <w:t xml:space="preserve"> </w:t>
      </w:r>
      <w:r>
        <w:t>decisions for improved transportation services</w:t>
      </w:r>
    </w:p>
    <w:p>
      <w:pPr>
        <w:pStyle w:val="3"/>
        <w:spacing w:before="161"/>
        <w:ind w:left="340"/>
      </w:pPr>
      <w:r>
        <w:t>Data</w:t>
      </w:r>
      <w:r>
        <w:rPr>
          <w:spacing w:val="-13"/>
        </w:rPr>
        <w:t xml:space="preserve"> </w:t>
      </w:r>
      <w:r>
        <w:rPr>
          <w:spacing w:val="-2"/>
        </w:rPr>
        <w:t>Preprocessing:</w:t>
      </w:r>
    </w:p>
    <w:p>
      <w:pPr>
        <w:pStyle w:val="6"/>
        <w:spacing w:before="158"/>
        <w:ind w:left="340" w:right="270"/>
      </w:pPr>
      <w:r>
        <w:t>In</w:t>
      </w:r>
      <w:r>
        <w:rPr>
          <w:spacing w:val="-3"/>
        </w:rPr>
        <w:t xml:space="preserve"> </w:t>
      </w:r>
      <w:r>
        <w:t>data</w:t>
      </w:r>
      <w:r>
        <w:rPr>
          <w:spacing w:val="-4"/>
        </w:rPr>
        <w:t xml:space="preserve"> </w:t>
      </w:r>
      <w:r>
        <w:t>preprocessing</w:t>
      </w:r>
      <w:r>
        <w:rPr>
          <w:spacing w:val="-5"/>
        </w:rPr>
        <w:t xml:space="preserve"> </w:t>
      </w:r>
      <w:r>
        <w:t>for</w:t>
      </w:r>
      <w:r>
        <w:rPr>
          <w:spacing w:val="-3"/>
        </w:rPr>
        <w:t xml:space="preserve"> </w:t>
      </w:r>
      <w:r>
        <w:t>public</w:t>
      </w:r>
      <w:r>
        <w:rPr>
          <w:spacing w:val="-6"/>
        </w:rPr>
        <w:t xml:space="preserve"> </w:t>
      </w:r>
      <w:r>
        <w:t>transport</w:t>
      </w:r>
      <w:r>
        <w:rPr>
          <w:spacing w:val="-6"/>
        </w:rPr>
        <w:t xml:space="preserve"> </w:t>
      </w:r>
      <w:r>
        <w:t>efficiency</w:t>
      </w:r>
      <w:r>
        <w:rPr>
          <w:spacing w:val="-3"/>
        </w:rPr>
        <w:t xml:space="preserve"> </w:t>
      </w:r>
      <w:r>
        <w:t>analysis,</w:t>
      </w:r>
      <w:r>
        <w:rPr>
          <w:spacing w:val="-4"/>
        </w:rPr>
        <w:t xml:space="preserve"> </w:t>
      </w:r>
      <w:r>
        <w:t>the</w:t>
      </w:r>
      <w:r>
        <w:rPr>
          <w:spacing w:val="-6"/>
        </w:rPr>
        <w:t xml:space="preserve"> </w:t>
      </w:r>
      <w:r>
        <w:t>collected</w:t>
      </w:r>
      <w:r>
        <w:rPr>
          <w:spacing w:val="-1"/>
        </w:rPr>
        <w:t xml:space="preserve"> </w:t>
      </w:r>
      <w:r>
        <w:t>data</w:t>
      </w:r>
      <w:r>
        <w:rPr>
          <w:spacing w:val="-5"/>
        </w:rPr>
        <w:t xml:space="preserve"> </w:t>
      </w:r>
      <w:r>
        <w:t>will</w:t>
      </w:r>
      <w:r>
        <w:rPr>
          <w:spacing w:val="-5"/>
        </w:rPr>
        <w:t xml:space="preserve"> </w:t>
      </w:r>
      <w:r>
        <w:t>undergo</w:t>
      </w:r>
      <w:r>
        <w:rPr>
          <w:spacing w:val="-3"/>
        </w:rPr>
        <w:t xml:space="preserve"> </w:t>
      </w:r>
      <w:r>
        <w:t>a</w:t>
      </w:r>
      <w:r>
        <w:rPr>
          <w:spacing w:val="-7"/>
        </w:rPr>
        <w:t xml:space="preserve"> </w:t>
      </w:r>
      <w:r>
        <w:t>series</w:t>
      </w:r>
      <w:r>
        <w:rPr>
          <w:spacing w:val="-1"/>
        </w:rPr>
        <w:t xml:space="preserve"> </w:t>
      </w:r>
      <w:r>
        <w:t>of</w:t>
      </w:r>
      <w:r>
        <w:rPr>
          <w:spacing w:val="-6"/>
        </w:rPr>
        <w:t xml:space="preserve"> </w:t>
      </w:r>
      <w:r>
        <w:t>steps, including handling missing values, outliers, and inconsistencies. This process also involves data integration, where multiple sources are merged into a unified dataset. Data transformations and feature engineering will be applied to make the data suitable for analysis. Quality assurance procedures will ensure data integrity, laying the foundation for insightful analysis and visualization within IBM Cognos.</w:t>
      </w:r>
    </w:p>
    <w:p>
      <w:pPr>
        <w:pStyle w:val="3"/>
        <w:spacing w:before="162"/>
        <w:ind w:left="340"/>
      </w:pPr>
      <w:r>
        <w:t>Given</w:t>
      </w:r>
      <w:r>
        <w:rPr>
          <w:spacing w:val="-12"/>
        </w:rPr>
        <w:t xml:space="preserve"> </w:t>
      </w:r>
      <w:r>
        <w:t>data</w:t>
      </w:r>
      <w:r>
        <w:rPr>
          <w:spacing w:val="-8"/>
        </w:rPr>
        <w:t xml:space="preserve"> </w:t>
      </w:r>
      <w:r>
        <w:rPr>
          <w:spacing w:val="-4"/>
        </w:rPr>
        <w:t>set:</w:t>
      </w:r>
    </w:p>
    <w:p>
      <w:pPr>
        <w:pStyle w:val="6"/>
        <w:spacing w:before="4"/>
        <w:rPr>
          <w:b/>
          <w:sz w:val="12"/>
        </w:rPr>
      </w:pPr>
      <w:r>
        <w:drawing>
          <wp:anchor distT="0" distB="0" distL="0" distR="0" simplePos="0" relativeHeight="251660288" behindDoc="1" locked="0" layoutInCell="1" allowOverlap="1">
            <wp:simplePos x="0" y="0"/>
            <wp:positionH relativeFrom="page">
              <wp:posOffset>849630</wp:posOffset>
            </wp:positionH>
            <wp:positionV relativeFrom="paragraph">
              <wp:posOffset>105410</wp:posOffset>
            </wp:positionV>
            <wp:extent cx="6679565" cy="223774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679777" cy="2237993"/>
                    </a:xfrm>
                    <a:prstGeom prst="rect">
                      <a:avLst/>
                    </a:prstGeom>
                  </pic:spPr>
                </pic:pic>
              </a:graphicData>
            </a:graphic>
          </wp:anchor>
        </w:drawing>
      </w:r>
      <w:r>
        <w:drawing>
          <wp:anchor distT="0" distB="0" distL="0" distR="0" simplePos="0" relativeHeight="251661312" behindDoc="1" locked="0" layoutInCell="1" allowOverlap="1">
            <wp:simplePos x="0" y="0"/>
            <wp:positionH relativeFrom="page">
              <wp:posOffset>849630</wp:posOffset>
            </wp:positionH>
            <wp:positionV relativeFrom="paragraph">
              <wp:posOffset>2499360</wp:posOffset>
            </wp:positionV>
            <wp:extent cx="6325235" cy="1875790"/>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6325378" cy="1875853"/>
                    </a:xfrm>
                    <a:prstGeom prst="rect">
                      <a:avLst/>
                    </a:prstGeom>
                  </pic:spPr>
                </pic:pic>
              </a:graphicData>
            </a:graphic>
          </wp:anchor>
        </w:drawing>
      </w:r>
    </w:p>
    <w:p>
      <w:pPr>
        <w:pStyle w:val="6"/>
        <w:spacing w:before="3"/>
        <w:rPr>
          <w:b/>
          <w:sz w:val="19"/>
        </w:rPr>
      </w:pPr>
    </w:p>
    <w:p>
      <w:pPr>
        <w:spacing w:after="0"/>
        <w:rPr>
          <w:sz w:val="19"/>
        </w:rPr>
        <w:sectPr>
          <w:pgSz w:w="12240" w:h="15840"/>
          <w:pgMar w:top="1540" w:right="0" w:bottom="280" w:left="1100" w:header="720" w:footer="720" w:gutter="0"/>
          <w:cols w:space="720" w:num="1"/>
        </w:sectPr>
      </w:pPr>
    </w:p>
    <w:p>
      <w:pPr>
        <w:spacing w:before="77"/>
        <w:ind w:left="340" w:right="0" w:firstLine="0"/>
        <w:jc w:val="left"/>
        <w:rPr>
          <w:b/>
          <w:sz w:val="24"/>
        </w:rPr>
      </w:pPr>
      <w:r>
        <w:rPr>
          <w:b/>
          <w:sz w:val="24"/>
        </w:rPr>
        <w:t>Importance</w:t>
      </w:r>
      <w:r>
        <w:rPr>
          <w:b/>
          <w:spacing w:val="-12"/>
          <w:sz w:val="24"/>
        </w:rPr>
        <w:t xml:space="preserve"> </w:t>
      </w:r>
      <w:r>
        <w:rPr>
          <w:b/>
          <w:sz w:val="24"/>
        </w:rPr>
        <w:t>of</w:t>
      </w:r>
      <w:r>
        <w:rPr>
          <w:b/>
          <w:spacing w:val="-8"/>
          <w:sz w:val="24"/>
        </w:rPr>
        <w:t xml:space="preserve"> </w:t>
      </w:r>
      <w:r>
        <w:rPr>
          <w:b/>
          <w:sz w:val="24"/>
        </w:rPr>
        <w:t>loading</w:t>
      </w:r>
      <w:r>
        <w:rPr>
          <w:b/>
          <w:spacing w:val="-10"/>
          <w:sz w:val="24"/>
        </w:rPr>
        <w:t xml:space="preserve"> </w:t>
      </w:r>
      <w:r>
        <w:rPr>
          <w:b/>
          <w:sz w:val="24"/>
        </w:rPr>
        <w:t>and</w:t>
      </w:r>
      <w:r>
        <w:rPr>
          <w:b/>
          <w:spacing w:val="-6"/>
          <w:sz w:val="24"/>
        </w:rPr>
        <w:t xml:space="preserve"> </w:t>
      </w:r>
      <w:r>
        <w:rPr>
          <w:b/>
          <w:sz w:val="24"/>
        </w:rPr>
        <w:t>processing</w:t>
      </w:r>
      <w:r>
        <w:rPr>
          <w:b/>
          <w:spacing w:val="-9"/>
          <w:sz w:val="24"/>
        </w:rPr>
        <w:t xml:space="preserve"> </w:t>
      </w:r>
      <w:r>
        <w:rPr>
          <w:b/>
          <w:spacing w:val="-2"/>
          <w:sz w:val="24"/>
        </w:rPr>
        <w:t>dataset:</w:t>
      </w:r>
    </w:p>
    <w:p>
      <w:pPr>
        <w:pStyle w:val="6"/>
        <w:spacing w:before="182" w:line="259" w:lineRule="auto"/>
        <w:ind w:left="340" w:right="1422"/>
      </w:pPr>
      <w:r>
        <w:t>Loading</w:t>
      </w:r>
      <w:r>
        <w:rPr>
          <w:spacing w:val="-8"/>
        </w:rPr>
        <w:t xml:space="preserve"> </w:t>
      </w:r>
      <w:r>
        <w:t>and</w:t>
      </w:r>
      <w:r>
        <w:rPr>
          <w:spacing w:val="-3"/>
        </w:rPr>
        <w:t xml:space="preserve"> </w:t>
      </w:r>
      <w:r>
        <w:t>preprocessing</w:t>
      </w:r>
      <w:r>
        <w:rPr>
          <w:spacing w:val="-7"/>
        </w:rPr>
        <w:t xml:space="preserve"> </w:t>
      </w:r>
      <w:r>
        <w:t>the</w:t>
      </w:r>
      <w:r>
        <w:rPr>
          <w:spacing w:val="-6"/>
        </w:rPr>
        <w:t xml:space="preserve"> </w:t>
      </w:r>
      <w:r>
        <w:t>dataset</w:t>
      </w:r>
      <w:r>
        <w:rPr>
          <w:spacing w:val="-8"/>
        </w:rPr>
        <w:t xml:space="preserve"> </w:t>
      </w:r>
      <w:r>
        <w:t>is</w:t>
      </w:r>
      <w:r>
        <w:rPr>
          <w:spacing w:val="-6"/>
        </w:rPr>
        <w:t xml:space="preserve"> </w:t>
      </w:r>
      <w:r>
        <w:t>an</w:t>
      </w:r>
      <w:r>
        <w:rPr>
          <w:spacing w:val="-8"/>
        </w:rPr>
        <w:t xml:space="preserve"> </w:t>
      </w:r>
      <w:r>
        <w:t>important</w:t>
      </w:r>
      <w:r>
        <w:rPr>
          <w:spacing w:val="-5"/>
        </w:rPr>
        <w:t xml:space="preserve"> </w:t>
      </w:r>
      <w:r>
        <w:t>first</w:t>
      </w:r>
      <w:r>
        <w:rPr>
          <w:spacing w:val="-5"/>
        </w:rPr>
        <w:t xml:space="preserve"> </w:t>
      </w:r>
      <w:r>
        <w:t>step</w:t>
      </w:r>
      <w:r>
        <w:rPr>
          <w:spacing w:val="-8"/>
        </w:rPr>
        <w:t xml:space="preserve"> </w:t>
      </w:r>
      <w:r>
        <w:t>in</w:t>
      </w:r>
      <w:r>
        <w:rPr>
          <w:spacing w:val="-6"/>
        </w:rPr>
        <w:t xml:space="preserve"> </w:t>
      </w:r>
      <w:r>
        <w:t>building</w:t>
      </w:r>
      <w:r>
        <w:rPr>
          <w:spacing w:val="-10"/>
        </w:rPr>
        <w:t xml:space="preserve"> </w:t>
      </w:r>
      <w:r>
        <w:t>any</w:t>
      </w:r>
      <w:r>
        <w:rPr>
          <w:spacing w:val="-5"/>
        </w:rPr>
        <w:t xml:space="preserve"> </w:t>
      </w:r>
      <w:r>
        <w:t>machine</w:t>
      </w:r>
      <w:r>
        <w:rPr>
          <w:spacing w:val="-9"/>
        </w:rPr>
        <w:t xml:space="preserve"> </w:t>
      </w:r>
      <w:r>
        <w:t>learning model. However, it is especially important for transport analysis, as the datasets are often complex and noisy. By loading and preprocessing the dataset, we can ensure that the machine learning algorithm is able to learn from the data effectively and accurately.</w:t>
      </w:r>
    </w:p>
    <w:p>
      <w:pPr>
        <w:pStyle w:val="6"/>
        <w:spacing w:before="157"/>
        <w:ind w:left="340"/>
      </w:pPr>
      <w:r>
        <w:t>Challenges</w:t>
      </w:r>
      <w:r>
        <w:rPr>
          <w:spacing w:val="-11"/>
        </w:rPr>
        <w:t xml:space="preserve"> </w:t>
      </w:r>
      <w:r>
        <w:t>involved</w:t>
      </w:r>
      <w:r>
        <w:rPr>
          <w:spacing w:val="-8"/>
        </w:rPr>
        <w:t xml:space="preserve"> </w:t>
      </w:r>
      <w:r>
        <w:t>in</w:t>
      </w:r>
      <w:r>
        <w:rPr>
          <w:spacing w:val="-4"/>
        </w:rPr>
        <w:t xml:space="preserve"> </w:t>
      </w:r>
      <w:r>
        <w:t>loading</w:t>
      </w:r>
      <w:r>
        <w:rPr>
          <w:spacing w:val="-9"/>
        </w:rPr>
        <w:t xml:space="preserve"> </w:t>
      </w:r>
      <w:r>
        <w:t>and</w:t>
      </w:r>
      <w:r>
        <w:rPr>
          <w:spacing w:val="-6"/>
        </w:rPr>
        <w:t xml:space="preserve"> </w:t>
      </w:r>
      <w:r>
        <w:t>preprocessing</w:t>
      </w:r>
      <w:r>
        <w:rPr>
          <w:spacing w:val="-3"/>
        </w:rPr>
        <w:t xml:space="preserve"> </w:t>
      </w:r>
      <w:r>
        <w:t>transport</w:t>
      </w:r>
      <w:r>
        <w:rPr>
          <w:spacing w:val="-4"/>
        </w:rPr>
        <w:t xml:space="preserve"> </w:t>
      </w:r>
      <w:r>
        <w:t>efficiency</w:t>
      </w:r>
      <w:r>
        <w:rPr>
          <w:spacing w:val="-1"/>
        </w:rPr>
        <w:t xml:space="preserve"> </w:t>
      </w:r>
      <w:r>
        <w:t>analysis</w:t>
      </w:r>
      <w:r>
        <w:rPr>
          <w:spacing w:val="-2"/>
        </w:rPr>
        <w:t xml:space="preserve"> dataset;</w:t>
      </w:r>
    </w:p>
    <w:p>
      <w:pPr>
        <w:pStyle w:val="3"/>
        <w:spacing w:before="182"/>
        <w:ind w:left="340"/>
      </w:pPr>
      <w:r>
        <w:rPr>
          <w:spacing w:val="-2"/>
        </w:rPr>
        <w:t>Missing</w:t>
      </w:r>
      <w:r>
        <w:rPr>
          <w:spacing w:val="-3"/>
        </w:rPr>
        <w:t xml:space="preserve"> </w:t>
      </w:r>
      <w:r>
        <w:rPr>
          <w:spacing w:val="-2"/>
        </w:rPr>
        <w:t>Data:</w:t>
      </w:r>
    </w:p>
    <w:p>
      <w:pPr>
        <w:pStyle w:val="6"/>
        <w:spacing w:before="180" w:line="259" w:lineRule="auto"/>
        <w:ind w:left="340" w:right="1422"/>
      </w:pPr>
      <w:r>
        <w:t>Another common issue that we face in real-world data is the absence of data points. Most machine</w:t>
      </w:r>
      <w:r>
        <w:rPr>
          <w:spacing w:val="-10"/>
        </w:rPr>
        <w:t xml:space="preserve"> </w:t>
      </w:r>
      <w:r>
        <w:t>learning</w:t>
      </w:r>
      <w:r>
        <w:rPr>
          <w:spacing w:val="-6"/>
        </w:rPr>
        <w:t xml:space="preserve"> </w:t>
      </w:r>
      <w:r>
        <w:t>models</w:t>
      </w:r>
      <w:r>
        <w:rPr>
          <w:spacing w:val="-7"/>
        </w:rPr>
        <w:t xml:space="preserve"> </w:t>
      </w:r>
      <w:r>
        <w:t>can’t</w:t>
      </w:r>
      <w:r>
        <w:rPr>
          <w:spacing w:val="-8"/>
        </w:rPr>
        <w:t xml:space="preserve"> </w:t>
      </w:r>
      <w:r>
        <w:t>handle</w:t>
      </w:r>
      <w:r>
        <w:rPr>
          <w:spacing w:val="-8"/>
        </w:rPr>
        <w:t xml:space="preserve"> </w:t>
      </w:r>
      <w:r>
        <w:t>missing</w:t>
      </w:r>
      <w:r>
        <w:rPr>
          <w:spacing w:val="-8"/>
        </w:rPr>
        <w:t xml:space="preserve"> </w:t>
      </w:r>
      <w:r>
        <w:t>values</w:t>
      </w:r>
      <w:r>
        <w:rPr>
          <w:spacing w:val="-8"/>
        </w:rPr>
        <w:t xml:space="preserve"> </w:t>
      </w:r>
      <w:r>
        <w:t>in</w:t>
      </w:r>
      <w:r>
        <w:rPr>
          <w:spacing w:val="-10"/>
        </w:rPr>
        <w:t xml:space="preserve"> </w:t>
      </w:r>
      <w:r>
        <w:t>the</w:t>
      </w:r>
      <w:r>
        <w:rPr>
          <w:spacing w:val="-8"/>
        </w:rPr>
        <w:t xml:space="preserve"> </w:t>
      </w:r>
      <w:r>
        <w:t>data,</w:t>
      </w:r>
      <w:r>
        <w:rPr>
          <w:spacing w:val="-8"/>
        </w:rPr>
        <w:t xml:space="preserve"> </w:t>
      </w:r>
      <w:r>
        <w:t>so</w:t>
      </w:r>
      <w:r>
        <w:rPr>
          <w:spacing w:val="-10"/>
        </w:rPr>
        <w:t xml:space="preserve"> </w:t>
      </w:r>
      <w:r>
        <w:t>you</w:t>
      </w:r>
      <w:r>
        <w:rPr>
          <w:spacing w:val="-3"/>
        </w:rPr>
        <w:t xml:space="preserve"> </w:t>
      </w:r>
      <w:r>
        <w:t>need</w:t>
      </w:r>
      <w:r>
        <w:rPr>
          <w:spacing w:val="-6"/>
        </w:rPr>
        <w:t xml:space="preserve"> </w:t>
      </w:r>
      <w:r>
        <w:t>to</w:t>
      </w:r>
      <w:r>
        <w:rPr>
          <w:spacing w:val="-9"/>
        </w:rPr>
        <w:t xml:space="preserve"> </w:t>
      </w:r>
      <w:r>
        <w:t>intervene</w:t>
      </w:r>
      <w:r>
        <w:rPr>
          <w:spacing w:val="-6"/>
        </w:rPr>
        <w:t xml:space="preserve"> </w:t>
      </w:r>
      <w:r>
        <w:t>and adjust the data to be properly used inside the model.</w:t>
      </w:r>
    </w:p>
    <w:p>
      <w:pPr>
        <w:pStyle w:val="3"/>
        <w:spacing w:before="160"/>
        <w:ind w:left="340"/>
      </w:pPr>
      <w:r>
        <w:t>Scaling</w:t>
      </w:r>
      <w:r>
        <w:rPr>
          <w:spacing w:val="-15"/>
        </w:rPr>
        <w:t xml:space="preserve"> </w:t>
      </w:r>
      <w:r>
        <w:t>the</w:t>
      </w:r>
      <w:r>
        <w:rPr>
          <w:spacing w:val="-11"/>
        </w:rPr>
        <w:t xml:space="preserve"> </w:t>
      </w:r>
      <w:r>
        <w:rPr>
          <w:spacing w:val="-2"/>
        </w:rPr>
        <w:t>features:</w:t>
      </w:r>
    </w:p>
    <w:p>
      <w:pPr>
        <w:pStyle w:val="6"/>
        <w:spacing w:before="183" w:line="259" w:lineRule="auto"/>
        <w:ind w:left="340" w:right="1493"/>
        <w:jc w:val="both"/>
      </w:pPr>
      <w:r>
        <w:t>It</w:t>
      </w:r>
      <w:r>
        <w:rPr>
          <w:spacing w:val="-1"/>
        </w:rPr>
        <w:t xml:space="preserve"> </w:t>
      </w:r>
      <w:r>
        <w:t>is</w:t>
      </w:r>
      <w:r>
        <w:rPr>
          <w:spacing w:val="-2"/>
        </w:rPr>
        <w:t xml:space="preserve"> </w:t>
      </w:r>
      <w:r>
        <w:t>often</w:t>
      </w:r>
      <w:r>
        <w:rPr>
          <w:spacing w:val="-1"/>
        </w:rPr>
        <w:t xml:space="preserve"> </w:t>
      </w:r>
      <w:r>
        <w:t>helpful</w:t>
      </w:r>
      <w:r>
        <w:rPr>
          <w:spacing w:val="-1"/>
        </w:rPr>
        <w:t xml:space="preserve"> </w:t>
      </w:r>
      <w:r>
        <w:t>to</w:t>
      </w:r>
      <w:r>
        <w:rPr>
          <w:spacing w:val="-3"/>
        </w:rPr>
        <w:t xml:space="preserve"> </w:t>
      </w:r>
      <w:r>
        <w:t>scale</w:t>
      </w:r>
      <w:r>
        <w:rPr>
          <w:spacing w:val="-2"/>
        </w:rPr>
        <w:t xml:space="preserve"> </w:t>
      </w:r>
      <w:r>
        <w:t>the</w:t>
      </w:r>
      <w:r>
        <w:rPr>
          <w:spacing w:val="-3"/>
        </w:rPr>
        <w:t xml:space="preserve"> </w:t>
      </w:r>
      <w:r>
        <w:t>features</w:t>
      </w:r>
      <w:r>
        <w:rPr>
          <w:spacing w:val="-1"/>
        </w:rPr>
        <w:t xml:space="preserve"> </w:t>
      </w:r>
      <w:r>
        <w:t>before</w:t>
      </w:r>
      <w:r>
        <w:rPr>
          <w:spacing w:val="-2"/>
        </w:rPr>
        <w:t xml:space="preserve"> </w:t>
      </w:r>
      <w:r>
        <w:t>training</w:t>
      </w:r>
      <w:r>
        <w:rPr>
          <w:spacing w:val="-3"/>
        </w:rPr>
        <w:t xml:space="preserve"> </w:t>
      </w:r>
      <w:r>
        <w:t>a</w:t>
      </w:r>
      <w:r>
        <w:rPr>
          <w:spacing w:val="-2"/>
        </w:rPr>
        <w:t xml:space="preserve"> </w:t>
      </w:r>
      <w:r>
        <w:t>machine</w:t>
      </w:r>
      <w:r>
        <w:rPr>
          <w:spacing w:val="-4"/>
        </w:rPr>
        <w:t xml:space="preserve"> </w:t>
      </w:r>
      <w:r>
        <w:t>learning</w:t>
      </w:r>
      <w:r>
        <w:rPr>
          <w:spacing w:val="-2"/>
        </w:rPr>
        <w:t xml:space="preserve"> </w:t>
      </w:r>
      <w:r>
        <w:t>model.</w:t>
      </w:r>
      <w:r>
        <w:rPr>
          <w:spacing w:val="-7"/>
        </w:rPr>
        <w:t xml:space="preserve"> </w:t>
      </w:r>
      <w:r>
        <w:t>This</w:t>
      </w:r>
      <w:r>
        <w:rPr>
          <w:spacing w:val="-3"/>
        </w:rPr>
        <w:t xml:space="preserve"> </w:t>
      </w:r>
      <w:r>
        <w:t>can</w:t>
      </w:r>
      <w:r>
        <w:rPr>
          <w:spacing w:val="-1"/>
        </w:rPr>
        <w:t xml:space="preserve"> </w:t>
      </w:r>
      <w:r>
        <w:t>help</w:t>
      </w:r>
      <w:r>
        <w:rPr>
          <w:spacing w:val="-3"/>
        </w:rPr>
        <w:t xml:space="preserve"> </w:t>
      </w:r>
      <w:r>
        <w:t>to improve</w:t>
      </w:r>
      <w:r>
        <w:rPr>
          <w:spacing w:val="-9"/>
        </w:rPr>
        <w:t xml:space="preserve"> </w:t>
      </w:r>
      <w:r>
        <w:t>the</w:t>
      </w:r>
      <w:r>
        <w:rPr>
          <w:spacing w:val="-2"/>
        </w:rPr>
        <w:t xml:space="preserve"> </w:t>
      </w:r>
      <w:r>
        <w:t>performance of</w:t>
      </w:r>
      <w:r>
        <w:rPr>
          <w:spacing w:val="-2"/>
        </w:rPr>
        <w:t xml:space="preserve"> </w:t>
      </w:r>
      <w:r>
        <w:t>the</w:t>
      </w:r>
      <w:r>
        <w:rPr>
          <w:spacing w:val="-2"/>
        </w:rPr>
        <w:t xml:space="preserve"> </w:t>
      </w:r>
      <w:r>
        <w:t>model</w:t>
      </w:r>
      <w:r>
        <w:rPr>
          <w:spacing w:val="-3"/>
        </w:rPr>
        <w:t xml:space="preserve"> </w:t>
      </w:r>
      <w:r>
        <w:t>and</w:t>
      </w:r>
      <w:r>
        <w:rPr>
          <w:spacing w:val="-3"/>
        </w:rPr>
        <w:t xml:space="preserve"> </w:t>
      </w:r>
      <w:r>
        <w:t>make</w:t>
      </w:r>
      <w:r>
        <w:rPr>
          <w:spacing w:val="-3"/>
        </w:rPr>
        <w:t xml:space="preserve"> </w:t>
      </w:r>
      <w:r>
        <w:t>it</w:t>
      </w:r>
      <w:r>
        <w:rPr>
          <w:spacing w:val="-2"/>
        </w:rPr>
        <w:t xml:space="preserve"> </w:t>
      </w:r>
      <w:r>
        <w:t>more</w:t>
      </w:r>
      <w:r>
        <w:rPr>
          <w:spacing w:val="-3"/>
        </w:rPr>
        <w:t xml:space="preserve"> </w:t>
      </w:r>
      <w:r>
        <w:t>robust</w:t>
      </w:r>
      <w:r>
        <w:rPr>
          <w:spacing w:val="-1"/>
        </w:rPr>
        <w:t xml:space="preserve"> </w:t>
      </w:r>
      <w:r>
        <w:t>to</w:t>
      </w:r>
      <w:r>
        <w:rPr>
          <w:spacing w:val="-5"/>
        </w:rPr>
        <w:t xml:space="preserve"> </w:t>
      </w:r>
      <w:r>
        <w:t>outliers.</w:t>
      </w:r>
      <w:r>
        <w:rPr>
          <w:spacing w:val="-5"/>
        </w:rPr>
        <w:t xml:space="preserve"> </w:t>
      </w:r>
      <w:r>
        <w:t>There</w:t>
      </w:r>
      <w:r>
        <w:rPr>
          <w:spacing w:val="-2"/>
        </w:rPr>
        <w:t xml:space="preserve"> </w:t>
      </w:r>
      <w:r>
        <w:t>are</w:t>
      </w:r>
      <w:r>
        <w:rPr>
          <w:spacing w:val="-3"/>
        </w:rPr>
        <w:t xml:space="preserve"> </w:t>
      </w:r>
      <w:r>
        <w:t>a</w:t>
      </w:r>
      <w:r>
        <w:rPr>
          <w:spacing w:val="-3"/>
        </w:rPr>
        <w:t xml:space="preserve"> </w:t>
      </w:r>
      <w:r>
        <w:t>variety of ways to scale the features, such as min-max scaling and standard scaling.</w:t>
      </w:r>
    </w:p>
    <w:p>
      <w:pPr>
        <w:spacing w:before="159"/>
        <w:ind w:left="340" w:right="0" w:firstLine="0"/>
        <w:jc w:val="left"/>
        <w:rPr>
          <w:b/>
          <w:sz w:val="24"/>
        </w:rPr>
      </w:pPr>
      <w:r>
        <w:rPr>
          <w:b/>
          <w:sz w:val="20"/>
          <w:u w:val="thick"/>
        </w:rPr>
        <w:t>1.</w:t>
      </w:r>
      <w:r>
        <w:rPr>
          <w:b/>
          <w:spacing w:val="-21"/>
          <w:sz w:val="20"/>
          <w:u w:val="thick"/>
        </w:rPr>
        <w:t xml:space="preserve"> </w:t>
      </w:r>
      <w:r>
        <w:rPr>
          <w:b/>
          <w:sz w:val="24"/>
          <w:u w:val="thick"/>
        </w:rPr>
        <w:t>Loading</w:t>
      </w:r>
      <w:r>
        <w:rPr>
          <w:b/>
          <w:spacing w:val="-7"/>
          <w:sz w:val="24"/>
          <w:u w:val="thick"/>
        </w:rPr>
        <w:t xml:space="preserve"> </w:t>
      </w:r>
      <w:r>
        <w:rPr>
          <w:b/>
          <w:sz w:val="24"/>
          <w:u w:val="thick"/>
        </w:rPr>
        <w:t>the</w:t>
      </w:r>
      <w:r>
        <w:rPr>
          <w:b/>
          <w:spacing w:val="-8"/>
          <w:sz w:val="24"/>
          <w:u w:val="thick"/>
        </w:rPr>
        <w:t xml:space="preserve"> </w:t>
      </w:r>
      <w:r>
        <w:rPr>
          <w:b/>
          <w:spacing w:val="-2"/>
          <w:sz w:val="24"/>
          <w:u w:val="thick"/>
        </w:rPr>
        <w:t>dataset:</w:t>
      </w:r>
    </w:p>
    <w:p>
      <w:pPr>
        <w:pStyle w:val="6"/>
        <w:spacing w:before="183" w:line="256" w:lineRule="auto"/>
        <w:ind w:left="340" w:right="1422"/>
      </w:pPr>
      <w:r>
        <w:t>Loading</w:t>
      </w:r>
      <w:r>
        <w:rPr>
          <w:spacing w:val="-8"/>
        </w:rPr>
        <w:t xml:space="preserve"> </w:t>
      </w:r>
      <w:r>
        <w:t>the</w:t>
      </w:r>
      <w:r>
        <w:rPr>
          <w:spacing w:val="-10"/>
        </w:rPr>
        <w:t xml:space="preserve"> </w:t>
      </w:r>
      <w:r>
        <w:t>dataset</w:t>
      </w:r>
      <w:r>
        <w:rPr>
          <w:spacing w:val="-3"/>
        </w:rPr>
        <w:t xml:space="preserve"> </w:t>
      </w:r>
      <w:r>
        <w:t>using</w:t>
      </w:r>
      <w:r>
        <w:rPr>
          <w:spacing w:val="-8"/>
        </w:rPr>
        <w:t xml:space="preserve"> </w:t>
      </w:r>
      <w:r>
        <w:t>machine</w:t>
      </w:r>
      <w:r>
        <w:rPr>
          <w:spacing w:val="-6"/>
        </w:rPr>
        <w:t xml:space="preserve"> </w:t>
      </w:r>
      <w:r>
        <w:t>learning</w:t>
      </w:r>
      <w:r>
        <w:rPr>
          <w:spacing w:val="-8"/>
        </w:rPr>
        <w:t xml:space="preserve"> </w:t>
      </w:r>
      <w:r>
        <w:t>is</w:t>
      </w:r>
      <w:r>
        <w:rPr>
          <w:spacing w:val="-8"/>
        </w:rPr>
        <w:t xml:space="preserve"> </w:t>
      </w:r>
      <w:r>
        <w:t>the</w:t>
      </w:r>
      <w:r>
        <w:rPr>
          <w:spacing w:val="-8"/>
        </w:rPr>
        <w:t xml:space="preserve"> </w:t>
      </w:r>
      <w:r>
        <w:t>process</w:t>
      </w:r>
      <w:r>
        <w:rPr>
          <w:spacing w:val="-7"/>
        </w:rPr>
        <w:t xml:space="preserve"> </w:t>
      </w:r>
      <w:r>
        <w:t>of</w:t>
      </w:r>
      <w:r>
        <w:rPr>
          <w:spacing w:val="-10"/>
        </w:rPr>
        <w:t xml:space="preserve"> </w:t>
      </w:r>
      <w:r>
        <w:t>bringing</w:t>
      </w:r>
      <w:r>
        <w:rPr>
          <w:spacing w:val="-8"/>
        </w:rPr>
        <w:t xml:space="preserve"> </w:t>
      </w:r>
      <w:r>
        <w:t>the</w:t>
      </w:r>
      <w:r>
        <w:rPr>
          <w:spacing w:val="-4"/>
        </w:rPr>
        <w:t xml:space="preserve"> </w:t>
      </w:r>
      <w:r>
        <w:t>data</w:t>
      </w:r>
      <w:r>
        <w:rPr>
          <w:spacing w:val="-8"/>
        </w:rPr>
        <w:t xml:space="preserve"> </w:t>
      </w:r>
      <w:r>
        <w:t>into</w:t>
      </w:r>
      <w:r>
        <w:rPr>
          <w:spacing w:val="-9"/>
        </w:rPr>
        <w:t xml:space="preserve"> </w:t>
      </w:r>
      <w:r>
        <w:t>the</w:t>
      </w:r>
      <w:r>
        <w:rPr>
          <w:spacing w:val="-8"/>
        </w:rPr>
        <w:t xml:space="preserve"> </w:t>
      </w:r>
      <w:r>
        <w:t>machine learning environment so that it can be used to train and evaluate a model.</w:t>
      </w:r>
    </w:p>
    <w:p>
      <w:pPr>
        <w:pStyle w:val="3"/>
        <w:numPr>
          <w:ilvl w:val="0"/>
          <w:numId w:val="2"/>
        </w:numPr>
        <w:tabs>
          <w:tab w:val="left" w:pos="519"/>
        </w:tabs>
        <w:spacing w:before="160" w:after="0" w:line="240" w:lineRule="auto"/>
        <w:ind w:left="519" w:right="0" w:hanging="179"/>
        <w:jc w:val="left"/>
        <w:rPr>
          <w:sz w:val="20"/>
        </w:rPr>
      </w:pPr>
      <w:r>
        <w:t>Identify</w:t>
      </w:r>
      <w:r>
        <w:rPr>
          <w:spacing w:val="-14"/>
        </w:rPr>
        <w:t xml:space="preserve"> </w:t>
      </w:r>
      <w:r>
        <w:t>the</w:t>
      </w:r>
      <w:r>
        <w:rPr>
          <w:spacing w:val="-13"/>
        </w:rPr>
        <w:t xml:space="preserve"> </w:t>
      </w:r>
      <w:r>
        <w:rPr>
          <w:spacing w:val="-2"/>
        </w:rPr>
        <w:t>dataset:</w:t>
      </w:r>
    </w:p>
    <w:p>
      <w:pPr>
        <w:pStyle w:val="6"/>
        <w:spacing w:before="183" w:line="259" w:lineRule="auto"/>
        <w:ind w:left="340" w:right="1475"/>
        <w:jc w:val="both"/>
      </w:pPr>
      <w:r>
        <w:t>The</w:t>
      </w:r>
      <w:r>
        <w:rPr>
          <w:spacing w:val="-5"/>
        </w:rPr>
        <w:t xml:space="preserve"> </w:t>
      </w:r>
      <w:r>
        <w:t>first</w:t>
      </w:r>
      <w:r>
        <w:rPr>
          <w:spacing w:val="-3"/>
        </w:rPr>
        <w:t xml:space="preserve"> </w:t>
      </w:r>
      <w:r>
        <w:t>step is</w:t>
      </w:r>
      <w:r>
        <w:rPr>
          <w:spacing w:val="-4"/>
        </w:rPr>
        <w:t xml:space="preserve"> </w:t>
      </w:r>
      <w:r>
        <w:t>to</w:t>
      </w:r>
      <w:r>
        <w:rPr>
          <w:spacing w:val="-4"/>
        </w:rPr>
        <w:t xml:space="preserve"> </w:t>
      </w:r>
      <w:r>
        <w:t>identify the</w:t>
      </w:r>
      <w:r>
        <w:rPr>
          <w:spacing w:val="-4"/>
        </w:rPr>
        <w:t xml:space="preserve"> </w:t>
      </w:r>
      <w:r>
        <w:t>dataset</w:t>
      </w:r>
      <w:r>
        <w:rPr>
          <w:spacing w:val="-1"/>
        </w:rPr>
        <w:t xml:space="preserve"> </w:t>
      </w:r>
      <w:r>
        <w:t>that</w:t>
      </w:r>
      <w:r>
        <w:rPr>
          <w:spacing w:val="-1"/>
        </w:rPr>
        <w:t xml:space="preserve"> </w:t>
      </w:r>
      <w:r>
        <w:t>you</w:t>
      </w:r>
      <w:r>
        <w:rPr>
          <w:spacing w:val="-1"/>
        </w:rPr>
        <w:t xml:space="preserve"> </w:t>
      </w:r>
      <w:r>
        <w:t>want to</w:t>
      </w:r>
      <w:r>
        <w:rPr>
          <w:spacing w:val="-1"/>
        </w:rPr>
        <w:t xml:space="preserve"> </w:t>
      </w:r>
      <w:r>
        <w:t>load.</w:t>
      </w:r>
      <w:r>
        <w:rPr>
          <w:spacing w:val="-7"/>
        </w:rPr>
        <w:t xml:space="preserve"> </w:t>
      </w:r>
      <w:r>
        <w:t>This</w:t>
      </w:r>
      <w:r>
        <w:rPr>
          <w:spacing w:val="-3"/>
        </w:rPr>
        <w:t xml:space="preserve"> </w:t>
      </w:r>
      <w:r>
        <w:t>dataset</w:t>
      </w:r>
      <w:r>
        <w:rPr>
          <w:spacing w:val="-1"/>
        </w:rPr>
        <w:t xml:space="preserve"> </w:t>
      </w:r>
      <w:r>
        <w:t>may</w:t>
      </w:r>
      <w:r>
        <w:rPr>
          <w:spacing w:val="-1"/>
        </w:rPr>
        <w:t xml:space="preserve"> </w:t>
      </w:r>
      <w:r>
        <w:t>be</w:t>
      </w:r>
      <w:r>
        <w:rPr>
          <w:spacing w:val="-4"/>
        </w:rPr>
        <w:t xml:space="preserve"> </w:t>
      </w:r>
      <w:r>
        <w:t>stored</w:t>
      </w:r>
      <w:r>
        <w:rPr>
          <w:spacing w:val="-1"/>
        </w:rPr>
        <w:t xml:space="preserve"> </w:t>
      </w:r>
      <w:r>
        <w:t>in a</w:t>
      </w:r>
      <w:r>
        <w:rPr>
          <w:spacing w:val="-5"/>
        </w:rPr>
        <w:t xml:space="preserve"> </w:t>
      </w:r>
      <w:r>
        <w:t>local file, in a database, or in a cloud storage service.</w:t>
      </w:r>
    </w:p>
    <w:p>
      <w:pPr>
        <w:pStyle w:val="3"/>
        <w:numPr>
          <w:ilvl w:val="0"/>
          <w:numId w:val="2"/>
        </w:numPr>
        <w:tabs>
          <w:tab w:val="left" w:pos="519"/>
        </w:tabs>
        <w:spacing w:before="160" w:after="0" w:line="240" w:lineRule="auto"/>
        <w:ind w:left="519" w:right="0" w:hanging="179"/>
        <w:jc w:val="left"/>
        <w:rPr>
          <w:sz w:val="20"/>
        </w:rPr>
      </w:pPr>
      <w:r>
        <w:t>Load</w:t>
      </w:r>
      <w:r>
        <w:rPr>
          <w:spacing w:val="-11"/>
        </w:rPr>
        <w:t xml:space="preserve"> </w:t>
      </w:r>
      <w:r>
        <w:t>the</w:t>
      </w:r>
      <w:r>
        <w:rPr>
          <w:spacing w:val="-8"/>
        </w:rPr>
        <w:t xml:space="preserve"> </w:t>
      </w:r>
      <w:r>
        <w:rPr>
          <w:spacing w:val="-2"/>
        </w:rPr>
        <w:t>Dataset:</w:t>
      </w:r>
    </w:p>
    <w:p>
      <w:pPr>
        <w:pStyle w:val="6"/>
        <w:spacing w:before="180" w:line="259" w:lineRule="auto"/>
        <w:ind w:left="340" w:right="1422"/>
      </w:pPr>
      <w:r>
        <w:t>Load</w:t>
      </w:r>
      <w:r>
        <w:rPr>
          <w:spacing w:val="-8"/>
        </w:rPr>
        <w:t xml:space="preserve"> </w:t>
      </w:r>
      <w:r>
        <w:t>your</w:t>
      </w:r>
      <w:r>
        <w:rPr>
          <w:spacing w:val="-7"/>
        </w:rPr>
        <w:t xml:space="preserve"> </w:t>
      </w:r>
      <w:r>
        <w:t>dataset</w:t>
      </w:r>
      <w:r>
        <w:rPr>
          <w:spacing w:val="-8"/>
        </w:rPr>
        <w:t xml:space="preserve"> </w:t>
      </w:r>
      <w:r>
        <w:t>into</w:t>
      </w:r>
      <w:r>
        <w:rPr>
          <w:spacing w:val="-8"/>
        </w:rPr>
        <w:t xml:space="preserve"> </w:t>
      </w:r>
      <w:r>
        <w:t>a</w:t>
      </w:r>
      <w:r>
        <w:rPr>
          <w:spacing w:val="-7"/>
        </w:rPr>
        <w:t xml:space="preserve"> </w:t>
      </w:r>
      <w:r>
        <w:t>Pandas</w:t>
      </w:r>
      <w:r>
        <w:rPr>
          <w:spacing w:val="-10"/>
        </w:rPr>
        <w:t xml:space="preserve"> </w:t>
      </w:r>
      <w:r>
        <w:t>DataFrame</w:t>
      </w:r>
      <w:r>
        <w:rPr>
          <w:b/>
        </w:rPr>
        <w:t>.</w:t>
      </w:r>
      <w:r>
        <w:rPr>
          <w:b/>
          <w:spacing w:val="-13"/>
        </w:rPr>
        <w:t xml:space="preserve"> </w:t>
      </w:r>
      <w:r>
        <w:t>The</w:t>
      </w:r>
      <w:r>
        <w:rPr>
          <w:spacing w:val="-5"/>
        </w:rPr>
        <w:t xml:space="preserve"> </w:t>
      </w:r>
      <w:r>
        <w:t>quality</w:t>
      </w:r>
      <w:r>
        <w:rPr>
          <w:spacing w:val="-9"/>
        </w:rPr>
        <w:t xml:space="preserve"> </w:t>
      </w:r>
      <w:r>
        <w:t>and</w:t>
      </w:r>
      <w:r>
        <w:rPr>
          <w:spacing w:val="-8"/>
        </w:rPr>
        <w:t xml:space="preserve"> </w:t>
      </w:r>
      <w:r>
        <w:t>reliability</w:t>
      </w:r>
      <w:r>
        <w:rPr>
          <w:spacing w:val="-7"/>
        </w:rPr>
        <w:t xml:space="preserve"> </w:t>
      </w:r>
      <w:r>
        <w:t>of</w:t>
      </w:r>
      <w:r>
        <w:rPr>
          <w:spacing w:val="-9"/>
        </w:rPr>
        <w:t xml:space="preserve"> </w:t>
      </w:r>
      <w:r>
        <w:t>data</w:t>
      </w:r>
      <w:r>
        <w:rPr>
          <w:spacing w:val="-11"/>
        </w:rPr>
        <w:t xml:space="preserve"> </w:t>
      </w:r>
      <w:r>
        <w:t>can</w:t>
      </w:r>
      <w:r>
        <w:rPr>
          <w:spacing w:val="-5"/>
        </w:rPr>
        <w:t xml:space="preserve"> </w:t>
      </w:r>
      <w:r>
        <w:t>significantly impact the outcomes of vaccine analysis, making it imperative to have robust data loading procedures in place.</w:t>
      </w:r>
    </w:p>
    <w:p>
      <w:pPr>
        <w:spacing w:after="0" w:line="259" w:lineRule="auto"/>
        <w:sectPr>
          <w:pgSz w:w="12240" w:h="15840"/>
          <w:pgMar w:top="1360" w:right="0" w:bottom="280" w:left="1100" w:header="720" w:footer="720" w:gutter="0"/>
          <w:cols w:space="720" w:num="1"/>
        </w:sectPr>
      </w:pPr>
    </w:p>
    <w:p>
      <w:pPr>
        <w:pStyle w:val="3"/>
        <w:spacing w:before="60"/>
        <w:ind w:left="340"/>
      </w:pPr>
      <w:r>
        <w:rPr>
          <w:spacing w:val="-2"/>
        </w:rPr>
        <w:t>Program:</w:t>
      </w:r>
    </w:p>
    <w:p>
      <w:pPr>
        <w:pStyle w:val="6"/>
        <w:spacing w:before="97"/>
        <w:rPr>
          <w:b/>
          <w:sz w:val="20"/>
        </w:rPr>
      </w:pPr>
      <w:r>
        <mc:AlternateContent>
          <mc:Choice Requires="wpg">
            <w:drawing>
              <wp:anchor distT="0" distB="0" distL="0" distR="0" simplePos="0" relativeHeight="251661312" behindDoc="1" locked="0" layoutInCell="1" allowOverlap="1">
                <wp:simplePos x="0" y="0"/>
                <wp:positionH relativeFrom="page">
                  <wp:posOffset>1028700</wp:posOffset>
                </wp:positionH>
                <wp:positionV relativeFrom="paragraph">
                  <wp:posOffset>222885</wp:posOffset>
                </wp:positionV>
                <wp:extent cx="6616700" cy="455231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616700" cy="4552315"/>
                          <a:chOff x="0" y="0"/>
                          <a:chExt cx="6616700" cy="4552315"/>
                        </a:xfrm>
                      </wpg:grpSpPr>
                      <pic:pic xmlns:pic="http://schemas.openxmlformats.org/drawingml/2006/picture">
                        <pic:nvPicPr>
                          <pic:cNvPr id="5" name="Image 5"/>
                          <pic:cNvPicPr/>
                        </pic:nvPicPr>
                        <pic:blipFill>
                          <a:blip r:embed="rId9" cstate="print"/>
                          <a:stretch>
                            <a:fillRect/>
                          </a:stretch>
                        </pic:blipFill>
                        <pic:spPr>
                          <a:xfrm>
                            <a:off x="0" y="0"/>
                            <a:ext cx="6616700" cy="3779520"/>
                          </a:xfrm>
                          <a:prstGeom prst="rect">
                            <a:avLst/>
                          </a:prstGeom>
                        </pic:spPr>
                      </pic:pic>
                      <wps:wsp>
                        <wps:cNvPr id="6" name="Graphic 6"/>
                        <wps:cNvSpPr/>
                        <wps:spPr>
                          <a:xfrm>
                            <a:off x="635" y="3779520"/>
                            <a:ext cx="6616065" cy="772795"/>
                          </a:xfrm>
                          <a:custGeom>
                            <a:avLst/>
                            <a:gdLst/>
                            <a:ahLst/>
                            <a:cxnLst/>
                            <a:rect l="l" t="t" r="r" b="b"/>
                            <a:pathLst>
                              <a:path w="6616065" h="772795">
                                <a:moveTo>
                                  <a:pt x="6616065" y="0"/>
                                </a:moveTo>
                                <a:lnTo>
                                  <a:pt x="0" y="0"/>
                                </a:lnTo>
                                <a:lnTo>
                                  <a:pt x="0" y="772795"/>
                                </a:lnTo>
                                <a:lnTo>
                                  <a:pt x="6616065" y="772795"/>
                                </a:lnTo>
                                <a:lnTo>
                                  <a:pt x="6616065" y="0"/>
                                </a:lnTo>
                                <a:close/>
                              </a:path>
                            </a:pathLst>
                          </a:custGeom>
                          <a:solidFill>
                            <a:srgbClr val="F7F7F7"/>
                          </a:solidFill>
                        </wps:spPr>
                        <wps:bodyPr wrap="square" lIns="0" tIns="0" rIns="0" bIns="0" rtlCol="0">
                          <a:noAutofit/>
                        </wps:bodyPr>
                      </wps:wsp>
                    </wpg:wgp>
                  </a:graphicData>
                </a:graphic>
              </wp:anchor>
            </w:drawing>
          </mc:Choice>
          <mc:Fallback>
            <w:pict>
              <v:group id="_x0000_s1026" o:spid="_x0000_s1026" o:spt="203" style="position:absolute;left:0pt;margin-left:81pt;margin-top:17.55pt;height:358.45pt;width:521pt;mso-position-horizontal-relative:page;mso-wrap-distance-bottom:0pt;mso-wrap-distance-top:0pt;z-index:-251655168;mso-width-relative:page;mso-height-relative:page;" coordsize="6616700,4552315" o:gfxdata="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">
                <o:lock v:ext="edit" aspectratio="f"/>
                <v:shape id="Image 5" o:spid="_x0000_s1026" o:spt="75" type="#_x0000_t75" style="position:absolute;left:0;top:0;height:3779520;width:6616700;" filled="f" o:preferrelative="t" stroked="f" coordsize="21600,21600" o:gfxdata="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eHV7sAAADa&#10;AAAADwAAAAAAAAABACAAAAAiAAAAZHJzL2Rvd25yZXYueG1sUEsBAhQAFAAAAAgAh07iQDMvBZ47&#10;AAAAOQAAABAAAAAAAAAAAQAgAAAACgEAAGRycy9zaGFwZXhtbC54bWxQSwUGAAAAAAYABgBbAQAA&#10;tAMAAAAA&#10;">
                  <v:fill on="f" focussize="0,0"/>
                  <v:stroke on="f"/>
                  <v:imagedata r:id="rId9" o:title=""/>
                  <o:lock v:ext="edit" aspectratio="f"/>
                </v:shape>
                <v:shape id="Graphic 6" o:spid="_x0000_s1026" o:spt="100" style="position:absolute;left:635;top:3779520;height:772795;width:6616065;" fillcolor="#F7F7F7" filled="t" stroked="f" coordsize="6616065,772795" o:gfxdata="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A0YR25AAAA2gAA&#10;AA8AAAAAAAAAAQAgAAAAIgAAAGRycy9kb3ducmV2LnhtbFBLAQIUABQAAAAIAIdO4kAzLwWeOwAA&#10;ADkAAAAQAAAAAAAAAAEAIAAAAAgBAABkcnMvc2hhcGV4bWwueG1sUEsFBgAAAAAGAAYAWwEAALID&#10;AAAAAA==&#10;" path="m6616065,0l0,0,0,772795,6616065,772795,6616065,0xe">
                  <v:fill on="t" focussize="0,0"/>
                  <v:stroke on="f"/>
                  <v:imagedata o:title=""/>
                  <o:lock v:ext="edit" aspectratio="f"/>
                  <v:textbox inset="0mm,0mm,0mm,0mm"/>
                </v:shape>
                <w10:wrap type="topAndBottom"/>
              </v:group>
            </w:pict>
          </mc:Fallback>
        </mc:AlternateContent>
      </w:r>
    </w:p>
    <w:p>
      <w:pPr>
        <w:pStyle w:val="6"/>
        <w:rPr>
          <w:b/>
        </w:rPr>
      </w:pPr>
    </w:p>
    <w:p>
      <w:pPr>
        <w:pStyle w:val="6"/>
        <w:spacing w:before="139"/>
        <w:rPr>
          <w:b/>
        </w:rPr>
      </w:pPr>
    </w:p>
    <w:p>
      <w:pPr>
        <w:pStyle w:val="9"/>
        <w:numPr>
          <w:ilvl w:val="0"/>
          <w:numId w:val="2"/>
        </w:numPr>
        <w:tabs>
          <w:tab w:val="left" w:pos="520"/>
        </w:tabs>
        <w:spacing w:before="0" w:after="0" w:line="240" w:lineRule="auto"/>
        <w:ind w:left="520" w:right="0" w:hanging="180"/>
        <w:jc w:val="left"/>
        <w:rPr>
          <w:b/>
          <w:sz w:val="22"/>
        </w:rPr>
      </w:pPr>
      <w:r>
        <w:rPr>
          <w:b/>
          <w:sz w:val="24"/>
        </w:rPr>
        <w:t>Exploring</w:t>
      </w:r>
      <w:r>
        <w:rPr>
          <w:b/>
          <w:spacing w:val="-10"/>
          <w:sz w:val="24"/>
        </w:rPr>
        <w:t xml:space="preserve"> </w:t>
      </w:r>
      <w:r>
        <w:rPr>
          <w:b/>
          <w:spacing w:val="-2"/>
          <w:sz w:val="24"/>
        </w:rPr>
        <w:t>data:</w:t>
      </w:r>
    </w:p>
    <w:p>
      <w:pPr>
        <w:pStyle w:val="6"/>
        <w:spacing w:before="183" w:line="259" w:lineRule="auto"/>
        <w:ind w:left="340" w:right="1563"/>
      </w:pPr>
      <w:r>
        <w:t>Perform</w:t>
      </w:r>
      <w:r>
        <w:rPr>
          <w:spacing w:val="-15"/>
        </w:rPr>
        <w:t xml:space="preserve"> </w:t>
      </w:r>
      <w:r>
        <w:t>EDA</w:t>
      </w:r>
      <w:r>
        <w:rPr>
          <w:spacing w:val="-18"/>
        </w:rPr>
        <w:t xml:space="preserve"> </w:t>
      </w:r>
      <w:r>
        <w:t>to</w:t>
      </w:r>
      <w:r>
        <w:rPr>
          <w:spacing w:val="-13"/>
        </w:rPr>
        <w:t xml:space="preserve"> </w:t>
      </w:r>
      <w:r>
        <w:t>understand</w:t>
      </w:r>
      <w:r>
        <w:rPr>
          <w:spacing w:val="-10"/>
        </w:rPr>
        <w:t xml:space="preserve"> </w:t>
      </w:r>
      <w:r>
        <w:t>your</w:t>
      </w:r>
      <w:r>
        <w:rPr>
          <w:spacing w:val="-11"/>
        </w:rPr>
        <w:t xml:space="preserve"> </w:t>
      </w:r>
      <w:r>
        <w:t>data</w:t>
      </w:r>
      <w:r>
        <w:rPr>
          <w:spacing w:val="-11"/>
        </w:rPr>
        <w:t xml:space="preserve"> </w:t>
      </w:r>
      <w:r>
        <w:t>better.</w:t>
      </w:r>
      <w:r>
        <w:rPr>
          <w:spacing w:val="-14"/>
        </w:rPr>
        <w:t xml:space="preserve"> </w:t>
      </w:r>
      <w:r>
        <w:t>This</w:t>
      </w:r>
      <w:r>
        <w:rPr>
          <w:spacing w:val="-7"/>
        </w:rPr>
        <w:t xml:space="preserve"> </w:t>
      </w:r>
      <w:r>
        <w:t>includes</w:t>
      </w:r>
      <w:r>
        <w:rPr>
          <w:spacing w:val="-10"/>
        </w:rPr>
        <w:t xml:space="preserve"> </w:t>
      </w:r>
      <w:r>
        <w:t>checking</w:t>
      </w:r>
      <w:r>
        <w:rPr>
          <w:spacing w:val="-7"/>
        </w:rPr>
        <w:t xml:space="preserve"> </w:t>
      </w:r>
      <w:r>
        <w:t>for</w:t>
      </w:r>
      <w:r>
        <w:rPr>
          <w:spacing w:val="-13"/>
        </w:rPr>
        <w:t xml:space="preserve"> </w:t>
      </w:r>
      <w:r>
        <w:t>missing</w:t>
      </w:r>
      <w:r>
        <w:rPr>
          <w:spacing w:val="-12"/>
        </w:rPr>
        <w:t xml:space="preserve"> </w:t>
      </w:r>
      <w:r>
        <w:t>values, exploring the data's statistics, and visualizing it to identify patterns.</w:t>
      </w:r>
    </w:p>
    <w:p>
      <w:pPr>
        <w:pStyle w:val="6"/>
      </w:pPr>
    </w:p>
    <w:p>
      <w:pPr>
        <w:pStyle w:val="6"/>
        <w:spacing w:before="88"/>
      </w:pPr>
    </w:p>
    <w:p>
      <w:pPr>
        <w:spacing w:before="0"/>
        <w:ind w:left="340" w:right="0" w:firstLine="0"/>
        <w:jc w:val="left"/>
        <w:rPr>
          <w:b/>
          <w:sz w:val="24"/>
        </w:rPr>
      </w:pPr>
      <w:r>
        <w:rPr>
          <w:b/>
          <w:spacing w:val="-2"/>
          <w:sz w:val="24"/>
        </w:rPr>
        <w:t>Program:</w:t>
      </w:r>
    </w:p>
    <w:p>
      <w:pPr>
        <w:pStyle w:val="6"/>
        <w:spacing w:before="202"/>
        <w:rPr>
          <w:b/>
          <w:sz w:val="20"/>
        </w:rPr>
      </w:pPr>
      <w:r>
        <w:drawing>
          <wp:anchor distT="0" distB="0" distL="0" distR="0" simplePos="0" relativeHeight="251662336" behindDoc="1" locked="0" layoutInCell="1" allowOverlap="1">
            <wp:simplePos x="0" y="0"/>
            <wp:positionH relativeFrom="page">
              <wp:posOffset>849630</wp:posOffset>
            </wp:positionH>
            <wp:positionV relativeFrom="paragraph">
              <wp:posOffset>289560</wp:posOffset>
            </wp:positionV>
            <wp:extent cx="4625340" cy="62484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625339" cy="624839"/>
                    </a:xfrm>
                    <a:prstGeom prst="rect">
                      <a:avLst/>
                    </a:prstGeom>
                  </pic:spPr>
                </pic:pic>
              </a:graphicData>
            </a:graphic>
          </wp:anchor>
        </w:drawing>
      </w:r>
    </w:p>
    <w:p>
      <w:pPr>
        <w:spacing w:after="0"/>
        <w:rPr>
          <w:sz w:val="20"/>
        </w:rPr>
        <w:sectPr>
          <w:pgSz w:w="12240" w:h="15840"/>
          <w:pgMar w:top="1300" w:right="0" w:bottom="280" w:left="1100" w:header="720" w:footer="720" w:gutter="0"/>
          <w:cols w:space="720" w:num="1"/>
        </w:sectPr>
      </w:pPr>
    </w:p>
    <w:p>
      <w:pPr>
        <w:spacing w:before="77"/>
        <w:ind w:left="340" w:right="0" w:firstLine="0"/>
        <w:jc w:val="left"/>
        <w:rPr>
          <w:b/>
          <w:sz w:val="24"/>
        </w:rPr>
      </w:pPr>
      <w:r>
        <w:drawing>
          <wp:anchor distT="0" distB="0" distL="0" distR="0" simplePos="0" relativeHeight="251662336" behindDoc="1" locked="0" layoutInCell="1" allowOverlap="1">
            <wp:simplePos x="0" y="0"/>
            <wp:positionH relativeFrom="page">
              <wp:posOffset>849630</wp:posOffset>
            </wp:positionH>
            <wp:positionV relativeFrom="paragraph">
              <wp:posOffset>261620</wp:posOffset>
            </wp:positionV>
            <wp:extent cx="4781550" cy="2580005"/>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781314" cy="2579751"/>
                    </a:xfrm>
                    <a:prstGeom prst="rect">
                      <a:avLst/>
                    </a:prstGeom>
                  </pic:spPr>
                </pic:pic>
              </a:graphicData>
            </a:graphic>
          </wp:anchor>
        </w:drawing>
      </w:r>
      <w:r>
        <w:rPr>
          <w:b/>
          <w:spacing w:val="-2"/>
          <w:sz w:val="24"/>
        </w:rPr>
        <w:t>Output</w:t>
      </w:r>
    </w:p>
    <w:p>
      <w:pPr>
        <w:pStyle w:val="6"/>
        <w:rPr>
          <w:b/>
        </w:rPr>
      </w:pPr>
    </w:p>
    <w:p>
      <w:pPr>
        <w:pStyle w:val="6"/>
        <w:spacing w:before="127"/>
        <w:rPr>
          <w:b/>
        </w:rPr>
      </w:pPr>
    </w:p>
    <w:p>
      <w:pPr>
        <w:spacing w:before="0"/>
        <w:ind w:left="340" w:right="0" w:firstLine="0"/>
        <w:jc w:val="left"/>
        <w:rPr>
          <w:b/>
          <w:sz w:val="24"/>
        </w:rPr>
      </w:pPr>
      <w:r>
        <w:rPr>
          <w:b/>
          <w:spacing w:val="-2"/>
          <w:sz w:val="24"/>
        </w:rPr>
        <w:t>Program:</w:t>
      </w:r>
    </w:p>
    <w:p>
      <w:pPr>
        <w:pStyle w:val="6"/>
        <w:spacing w:before="8"/>
        <w:rPr>
          <w:b/>
          <w:sz w:val="13"/>
        </w:rPr>
      </w:pPr>
      <w:r>
        <w:drawing>
          <wp:anchor distT="0" distB="0" distL="0" distR="0" simplePos="0" relativeHeight="251663360" behindDoc="1" locked="0" layoutInCell="1" allowOverlap="1">
            <wp:simplePos x="0" y="0"/>
            <wp:positionH relativeFrom="page">
              <wp:posOffset>914400</wp:posOffset>
            </wp:positionH>
            <wp:positionV relativeFrom="paragraph">
              <wp:posOffset>115570</wp:posOffset>
            </wp:positionV>
            <wp:extent cx="1661160" cy="38862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1661159" cy="388620"/>
                    </a:xfrm>
                    <a:prstGeom prst="rect">
                      <a:avLst/>
                    </a:prstGeom>
                  </pic:spPr>
                </pic:pic>
              </a:graphicData>
            </a:graphic>
          </wp:anchor>
        </w:drawing>
      </w:r>
    </w:p>
    <w:p>
      <w:pPr>
        <w:spacing w:before="153"/>
        <w:ind w:left="340" w:right="0" w:firstLine="0"/>
        <w:jc w:val="left"/>
        <w:rPr>
          <w:b/>
          <w:sz w:val="24"/>
        </w:rPr>
      </w:pPr>
      <w:r>
        <w:rPr>
          <w:b/>
          <w:spacing w:val="-2"/>
          <w:sz w:val="24"/>
        </w:rPr>
        <w:t>Output</w:t>
      </w:r>
    </w:p>
    <w:p>
      <w:pPr>
        <w:pStyle w:val="6"/>
        <w:rPr>
          <w:b/>
          <w:sz w:val="16"/>
        </w:rPr>
      </w:pPr>
      <w:r>
        <w:drawing>
          <wp:anchor distT="0" distB="0" distL="0" distR="0" simplePos="0" relativeHeight="251663360" behindDoc="1" locked="0" layoutInCell="1" allowOverlap="1">
            <wp:simplePos x="0" y="0"/>
            <wp:positionH relativeFrom="page">
              <wp:posOffset>911225</wp:posOffset>
            </wp:positionH>
            <wp:positionV relativeFrom="paragraph">
              <wp:posOffset>132080</wp:posOffset>
            </wp:positionV>
            <wp:extent cx="6210300" cy="343662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6210300" cy="3436620"/>
                    </a:xfrm>
                    <a:prstGeom prst="rect">
                      <a:avLst/>
                    </a:prstGeom>
                  </pic:spPr>
                </pic:pic>
              </a:graphicData>
            </a:graphic>
          </wp:anchor>
        </w:drawing>
      </w:r>
    </w:p>
    <w:p>
      <w:pPr>
        <w:spacing w:after="0"/>
        <w:rPr>
          <w:sz w:val="16"/>
        </w:rPr>
        <w:sectPr>
          <w:pgSz w:w="12240" w:h="15840"/>
          <w:pgMar w:top="1360" w:right="0" w:bottom="280" w:left="1100" w:header="720" w:footer="720" w:gutter="0"/>
          <w:cols w:space="720" w:num="1"/>
        </w:sectPr>
      </w:pPr>
    </w:p>
    <w:p>
      <w:pPr>
        <w:spacing w:before="77"/>
        <w:ind w:left="340" w:right="0" w:firstLine="0"/>
        <w:jc w:val="left"/>
        <w:rPr>
          <w:b/>
          <w:sz w:val="24"/>
        </w:rPr>
      </w:pPr>
      <w:r>
        <w:rPr>
          <w:b/>
          <w:spacing w:val="-2"/>
          <w:sz w:val="20"/>
        </w:rPr>
        <w:t>3.</w:t>
      </w:r>
      <w:r>
        <w:rPr>
          <w:b/>
          <w:spacing w:val="-17"/>
          <w:sz w:val="20"/>
        </w:rPr>
        <w:t xml:space="preserve"> </w:t>
      </w:r>
      <w:r>
        <w:rPr>
          <w:b/>
          <w:spacing w:val="-2"/>
          <w:sz w:val="24"/>
        </w:rPr>
        <w:t>Preprocess</w:t>
      </w:r>
      <w:r>
        <w:rPr>
          <w:b/>
          <w:spacing w:val="-5"/>
          <w:sz w:val="24"/>
        </w:rPr>
        <w:t xml:space="preserve"> </w:t>
      </w:r>
      <w:r>
        <w:rPr>
          <w:b/>
          <w:spacing w:val="-2"/>
          <w:sz w:val="24"/>
        </w:rPr>
        <w:t>the</w:t>
      </w:r>
      <w:r>
        <w:rPr>
          <w:b/>
          <w:spacing w:val="-10"/>
          <w:sz w:val="24"/>
        </w:rPr>
        <w:t xml:space="preserve"> </w:t>
      </w:r>
      <w:r>
        <w:rPr>
          <w:b/>
          <w:spacing w:val="-2"/>
          <w:sz w:val="24"/>
        </w:rPr>
        <w:t>dataset:</w:t>
      </w:r>
    </w:p>
    <w:p>
      <w:pPr>
        <w:pStyle w:val="6"/>
        <w:spacing w:before="182" w:line="259" w:lineRule="auto"/>
        <w:ind w:left="340" w:right="1422"/>
      </w:pPr>
      <w:r>
        <w:t>Once</w:t>
      </w:r>
      <w:r>
        <w:rPr>
          <w:spacing w:val="-9"/>
        </w:rPr>
        <w:t xml:space="preserve"> </w:t>
      </w:r>
      <w:r>
        <w:t>the</w:t>
      </w:r>
      <w:r>
        <w:rPr>
          <w:spacing w:val="-11"/>
        </w:rPr>
        <w:t xml:space="preserve"> </w:t>
      </w:r>
      <w:r>
        <w:t>dataset</w:t>
      </w:r>
      <w:r>
        <w:rPr>
          <w:spacing w:val="-5"/>
        </w:rPr>
        <w:t xml:space="preserve"> </w:t>
      </w:r>
      <w:r>
        <w:t>is</w:t>
      </w:r>
      <w:r>
        <w:rPr>
          <w:spacing w:val="-10"/>
        </w:rPr>
        <w:t xml:space="preserve"> </w:t>
      </w:r>
      <w:r>
        <w:t>loaded</w:t>
      </w:r>
      <w:r>
        <w:rPr>
          <w:spacing w:val="-3"/>
        </w:rPr>
        <w:t xml:space="preserve"> </w:t>
      </w:r>
      <w:r>
        <w:t>into</w:t>
      </w:r>
      <w:r>
        <w:rPr>
          <w:spacing w:val="-10"/>
        </w:rPr>
        <w:t xml:space="preserve"> </w:t>
      </w:r>
      <w:r>
        <w:t>the</w:t>
      </w:r>
      <w:r>
        <w:rPr>
          <w:spacing w:val="-9"/>
        </w:rPr>
        <w:t xml:space="preserve"> </w:t>
      </w:r>
      <w:r>
        <w:t>machine</w:t>
      </w:r>
      <w:r>
        <w:rPr>
          <w:spacing w:val="-6"/>
        </w:rPr>
        <w:t xml:space="preserve"> </w:t>
      </w:r>
      <w:r>
        <w:t>learning</w:t>
      </w:r>
      <w:r>
        <w:rPr>
          <w:spacing w:val="-7"/>
        </w:rPr>
        <w:t xml:space="preserve"> </w:t>
      </w:r>
      <w:r>
        <w:t>environment,</w:t>
      </w:r>
      <w:r>
        <w:rPr>
          <w:spacing w:val="-5"/>
        </w:rPr>
        <w:t xml:space="preserve"> </w:t>
      </w:r>
      <w:r>
        <w:t>you</w:t>
      </w:r>
      <w:r>
        <w:rPr>
          <w:spacing w:val="-6"/>
        </w:rPr>
        <w:t xml:space="preserve"> </w:t>
      </w:r>
      <w:r>
        <w:t>may</w:t>
      </w:r>
      <w:r>
        <w:rPr>
          <w:spacing w:val="-10"/>
        </w:rPr>
        <w:t xml:space="preserve"> </w:t>
      </w:r>
      <w:r>
        <w:t>need</w:t>
      </w:r>
      <w:r>
        <w:rPr>
          <w:spacing w:val="-5"/>
        </w:rPr>
        <w:t xml:space="preserve"> </w:t>
      </w:r>
      <w:r>
        <w:t>to</w:t>
      </w:r>
      <w:r>
        <w:rPr>
          <w:spacing w:val="-6"/>
        </w:rPr>
        <w:t xml:space="preserve"> </w:t>
      </w:r>
      <w:r>
        <w:t>preprocess</w:t>
      </w:r>
      <w:r>
        <w:rPr>
          <w:spacing w:val="-10"/>
        </w:rPr>
        <w:t xml:space="preserve"> </w:t>
      </w:r>
      <w:r>
        <w:t>it before you can start training and evaluating your model. This may involve cleaning the data, transforming the data into a suitable format.</w:t>
      </w:r>
    </w:p>
    <w:p>
      <w:pPr>
        <w:pStyle w:val="6"/>
        <w:rPr>
          <w:sz w:val="20"/>
        </w:rPr>
      </w:pPr>
    </w:p>
    <w:p>
      <w:pPr>
        <w:pStyle w:val="6"/>
        <w:rPr>
          <w:sz w:val="20"/>
        </w:rPr>
      </w:pPr>
    </w:p>
    <w:p>
      <w:pPr>
        <w:pStyle w:val="6"/>
        <w:spacing w:before="186"/>
        <w:rPr>
          <w:sz w:val="20"/>
        </w:rPr>
      </w:pPr>
      <w:r>
        <w:drawing>
          <wp:anchor distT="0" distB="0" distL="0" distR="0" simplePos="0" relativeHeight="251664384" behindDoc="1" locked="0" layoutInCell="1" allowOverlap="1">
            <wp:simplePos x="0" y="0"/>
            <wp:positionH relativeFrom="page">
              <wp:posOffset>1257300</wp:posOffset>
            </wp:positionH>
            <wp:positionV relativeFrom="paragraph">
              <wp:posOffset>279400</wp:posOffset>
            </wp:positionV>
            <wp:extent cx="4356735" cy="238252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4356945" cy="2382774"/>
                    </a:xfrm>
                    <a:prstGeom prst="rect">
                      <a:avLst/>
                    </a:prstGeom>
                  </pic:spPr>
                </pic:pic>
              </a:graphicData>
            </a:graphic>
          </wp:anchor>
        </w:drawing>
      </w:r>
    </w:p>
    <w:p>
      <w:pPr>
        <w:pStyle w:val="6"/>
      </w:pPr>
    </w:p>
    <w:p>
      <w:pPr>
        <w:pStyle w:val="6"/>
        <w:spacing w:before="242"/>
      </w:pPr>
    </w:p>
    <w:p>
      <w:pPr>
        <w:pStyle w:val="6"/>
        <w:spacing w:before="1" w:line="259" w:lineRule="auto"/>
        <w:ind w:left="340" w:right="1563"/>
      </w:pPr>
      <w:r>
        <w:rPr>
          <w:b/>
        </w:rPr>
        <w:t>Data</w:t>
      </w:r>
      <w:r>
        <w:rPr>
          <w:b/>
          <w:spacing w:val="-10"/>
        </w:rPr>
        <w:t xml:space="preserve"> </w:t>
      </w:r>
      <w:r>
        <w:rPr>
          <w:b/>
        </w:rPr>
        <w:t>cleaning:</w:t>
      </w:r>
      <w:r>
        <w:rPr>
          <w:b/>
          <w:spacing w:val="-15"/>
        </w:rPr>
        <w:t xml:space="preserve"> </w:t>
      </w:r>
      <w:r>
        <w:t>This</w:t>
      </w:r>
      <w:r>
        <w:rPr>
          <w:spacing w:val="-11"/>
        </w:rPr>
        <w:t xml:space="preserve"> </w:t>
      </w:r>
      <w:r>
        <w:t>involves</w:t>
      </w:r>
      <w:r>
        <w:rPr>
          <w:spacing w:val="-11"/>
        </w:rPr>
        <w:t xml:space="preserve"> </w:t>
      </w:r>
      <w:r>
        <w:t>identifying</w:t>
      </w:r>
      <w:r>
        <w:rPr>
          <w:spacing w:val="-9"/>
        </w:rPr>
        <w:t xml:space="preserve"> </w:t>
      </w:r>
      <w:r>
        <w:t>and</w:t>
      </w:r>
      <w:r>
        <w:rPr>
          <w:spacing w:val="-9"/>
        </w:rPr>
        <w:t xml:space="preserve"> </w:t>
      </w:r>
      <w:r>
        <w:t>correcting</w:t>
      </w:r>
      <w:r>
        <w:rPr>
          <w:spacing w:val="-10"/>
        </w:rPr>
        <w:t xml:space="preserve"> </w:t>
      </w:r>
      <w:r>
        <w:t>errors</w:t>
      </w:r>
      <w:r>
        <w:rPr>
          <w:spacing w:val="-7"/>
        </w:rPr>
        <w:t xml:space="preserve"> </w:t>
      </w:r>
      <w:r>
        <w:t>and</w:t>
      </w:r>
      <w:r>
        <w:rPr>
          <w:spacing w:val="-9"/>
        </w:rPr>
        <w:t xml:space="preserve"> </w:t>
      </w:r>
      <w:r>
        <w:t>inconsistencies</w:t>
      </w:r>
      <w:r>
        <w:rPr>
          <w:spacing w:val="-8"/>
        </w:rPr>
        <w:t xml:space="preserve"> </w:t>
      </w:r>
      <w:r>
        <w:t>in</w:t>
      </w:r>
      <w:r>
        <w:rPr>
          <w:spacing w:val="-12"/>
        </w:rPr>
        <w:t xml:space="preserve"> </w:t>
      </w:r>
      <w:r>
        <w:t>the</w:t>
      </w:r>
      <w:r>
        <w:rPr>
          <w:spacing w:val="-12"/>
        </w:rPr>
        <w:t xml:space="preserve"> </w:t>
      </w:r>
      <w:r>
        <w:t>data. For example, this may involve removing duplicate records, correcting typos, and filling in missing values.</w:t>
      </w:r>
    </w:p>
    <w:p>
      <w:pPr>
        <w:pStyle w:val="6"/>
        <w:spacing w:before="159" w:line="259" w:lineRule="auto"/>
        <w:ind w:left="340" w:right="1422"/>
      </w:pPr>
      <w:r>
        <w:rPr>
          <w:b/>
        </w:rPr>
        <w:t>Feature</w:t>
      </w:r>
      <w:r>
        <w:rPr>
          <w:b/>
          <w:spacing w:val="-10"/>
        </w:rPr>
        <w:t xml:space="preserve"> </w:t>
      </w:r>
      <w:r>
        <w:rPr>
          <w:b/>
        </w:rPr>
        <w:t>Scaling:</w:t>
      </w:r>
      <w:r>
        <w:rPr>
          <w:b/>
          <w:spacing w:val="-8"/>
        </w:rPr>
        <w:t xml:space="preserve"> </w:t>
      </w:r>
      <w:r>
        <w:t>Normalize</w:t>
      </w:r>
      <w:r>
        <w:rPr>
          <w:spacing w:val="-10"/>
        </w:rPr>
        <w:t xml:space="preserve"> </w:t>
      </w:r>
      <w:r>
        <w:t>or</w:t>
      </w:r>
      <w:r>
        <w:rPr>
          <w:spacing w:val="-9"/>
        </w:rPr>
        <w:t xml:space="preserve"> </w:t>
      </w:r>
      <w:r>
        <w:t>standardize</w:t>
      </w:r>
      <w:r>
        <w:rPr>
          <w:spacing w:val="-11"/>
        </w:rPr>
        <w:t xml:space="preserve"> </w:t>
      </w:r>
      <w:r>
        <w:t>numerical</w:t>
      </w:r>
      <w:r>
        <w:rPr>
          <w:spacing w:val="-5"/>
        </w:rPr>
        <w:t xml:space="preserve"> </w:t>
      </w:r>
      <w:r>
        <w:t>features</w:t>
      </w:r>
      <w:r>
        <w:rPr>
          <w:spacing w:val="-8"/>
        </w:rPr>
        <w:t xml:space="preserve"> </w:t>
      </w:r>
      <w:r>
        <w:t>to</w:t>
      </w:r>
      <w:r>
        <w:rPr>
          <w:spacing w:val="-11"/>
        </w:rPr>
        <w:t xml:space="preserve"> </w:t>
      </w:r>
      <w:r>
        <w:t>bring</w:t>
      </w:r>
      <w:r>
        <w:rPr>
          <w:spacing w:val="-8"/>
        </w:rPr>
        <w:t xml:space="preserve"> </w:t>
      </w:r>
      <w:r>
        <w:t>them</w:t>
      </w:r>
      <w:r>
        <w:rPr>
          <w:spacing w:val="-5"/>
        </w:rPr>
        <w:t xml:space="preserve"> </w:t>
      </w:r>
      <w:r>
        <w:t>to</w:t>
      </w:r>
      <w:r>
        <w:rPr>
          <w:spacing w:val="-10"/>
        </w:rPr>
        <w:t xml:space="preserve"> </w:t>
      </w:r>
      <w:r>
        <w:t>a</w:t>
      </w:r>
      <w:r>
        <w:rPr>
          <w:spacing w:val="-9"/>
        </w:rPr>
        <w:t xml:space="preserve"> </w:t>
      </w:r>
      <w:r>
        <w:t>common</w:t>
      </w:r>
      <w:r>
        <w:rPr>
          <w:spacing w:val="-8"/>
        </w:rPr>
        <w:t xml:space="preserve"> </w:t>
      </w:r>
      <w:r>
        <w:t>scale. Common methods include Min-Max scaling (scaling features to a specific range) and z-score normalization (scaling features to have a mean of 0 and a standard deviation of 1).</w:t>
      </w:r>
    </w:p>
    <w:p>
      <w:pPr>
        <w:pStyle w:val="6"/>
        <w:spacing w:before="157" w:line="259" w:lineRule="auto"/>
        <w:ind w:left="340" w:right="1550"/>
        <w:jc w:val="both"/>
      </w:pPr>
      <w:r>
        <w:rPr>
          <w:b/>
        </w:rPr>
        <w:t>Feature</w:t>
      </w:r>
      <w:r>
        <w:rPr>
          <w:b/>
          <w:spacing w:val="-2"/>
        </w:rPr>
        <w:t xml:space="preserve"> </w:t>
      </w:r>
      <w:r>
        <w:rPr>
          <w:b/>
        </w:rPr>
        <w:t xml:space="preserve">Engineering: </w:t>
      </w:r>
      <w:r>
        <w:t>Create new features or</w:t>
      </w:r>
      <w:r>
        <w:rPr>
          <w:spacing w:val="-1"/>
        </w:rPr>
        <w:t xml:space="preserve"> </w:t>
      </w:r>
      <w:r>
        <w:t>modify</w:t>
      </w:r>
      <w:r>
        <w:rPr>
          <w:spacing w:val="-1"/>
        </w:rPr>
        <w:t xml:space="preserve"> </w:t>
      </w:r>
      <w:r>
        <w:t>existing ones to capture</w:t>
      </w:r>
      <w:r>
        <w:rPr>
          <w:spacing w:val="-2"/>
        </w:rPr>
        <w:t xml:space="preserve"> </w:t>
      </w:r>
      <w:r>
        <w:t>more meaningful information</w:t>
      </w:r>
      <w:r>
        <w:rPr>
          <w:spacing w:val="-4"/>
        </w:rPr>
        <w:t xml:space="preserve"> </w:t>
      </w:r>
      <w:r>
        <w:t>from</w:t>
      </w:r>
      <w:r>
        <w:rPr>
          <w:spacing w:val="-2"/>
        </w:rPr>
        <w:t xml:space="preserve"> </w:t>
      </w:r>
      <w:r>
        <w:t>the</w:t>
      </w:r>
      <w:r>
        <w:rPr>
          <w:spacing w:val="-9"/>
        </w:rPr>
        <w:t xml:space="preserve"> </w:t>
      </w:r>
      <w:r>
        <w:t>data.</w:t>
      </w:r>
      <w:r>
        <w:rPr>
          <w:spacing w:val="-6"/>
        </w:rPr>
        <w:t xml:space="preserve"> </w:t>
      </w:r>
      <w:r>
        <w:t>This</w:t>
      </w:r>
      <w:r>
        <w:rPr>
          <w:spacing w:val="-4"/>
        </w:rPr>
        <w:t xml:space="preserve"> </w:t>
      </w:r>
      <w:r>
        <w:t>may</w:t>
      </w:r>
      <w:r>
        <w:rPr>
          <w:spacing w:val="-5"/>
        </w:rPr>
        <w:t xml:space="preserve"> </w:t>
      </w:r>
      <w:r>
        <w:t>involve</w:t>
      </w:r>
      <w:r>
        <w:rPr>
          <w:spacing w:val="-5"/>
        </w:rPr>
        <w:t xml:space="preserve"> </w:t>
      </w:r>
      <w:r>
        <w:t>mathematical</w:t>
      </w:r>
      <w:r>
        <w:rPr>
          <w:spacing w:val="-1"/>
        </w:rPr>
        <w:t xml:space="preserve"> </w:t>
      </w:r>
      <w:r>
        <w:t>transformations,</w:t>
      </w:r>
      <w:r>
        <w:rPr>
          <w:spacing w:val="-4"/>
        </w:rPr>
        <w:t xml:space="preserve"> </w:t>
      </w:r>
      <w:r>
        <w:t>interaction</w:t>
      </w:r>
      <w:r>
        <w:rPr>
          <w:spacing w:val="-3"/>
        </w:rPr>
        <w:t xml:space="preserve"> </w:t>
      </w:r>
      <w:r>
        <w:t>terms,</w:t>
      </w:r>
      <w:r>
        <w:rPr>
          <w:spacing w:val="-4"/>
        </w:rPr>
        <w:t xml:space="preserve"> </w:t>
      </w:r>
      <w:r>
        <w:t xml:space="preserve">or </w:t>
      </w:r>
      <w:r>
        <w:rPr>
          <w:spacing w:val="-2"/>
        </w:rPr>
        <w:t>aggregations.</w:t>
      </w:r>
    </w:p>
    <w:p>
      <w:pPr>
        <w:pStyle w:val="6"/>
        <w:spacing w:before="163" w:line="259" w:lineRule="auto"/>
        <w:ind w:left="340" w:right="1422"/>
      </w:pPr>
      <w:r>
        <w:rPr>
          <w:b/>
        </w:rPr>
        <w:t xml:space="preserve">Data transformation: </w:t>
      </w:r>
      <w:r>
        <w:t>It is a critical aspect of data preprocessing that involves converting and modifying</w:t>
      </w:r>
      <w:r>
        <w:rPr>
          <w:spacing w:val="-7"/>
        </w:rPr>
        <w:t xml:space="preserve"> </w:t>
      </w:r>
      <w:r>
        <w:t>the</w:t>
      </w:r>
      <w:r>
        <w:rPr>
          <w:spacing w:val="-6"/>
        </w:rPr>
        <w:t xml:space="preserve"> </w:t>
      </w:r>
      <w:r>
        <w:t>data</w:t>
      </w:r>
      <w:r>
        <w:rPr>
          <w:spacing w:val="-10"/>
        </w:rPr>
        <w:t xml:space="preserve"> </w:t>
      </w:r>
      <w:r>
        <w:t>to</w:t>
      </w:r>
      <w:r>
        <w:rPr>
          <w:spacing w:val="-3"/>
        </w:rPr>
        <w:t xml:space="preserve"> </w:t>
      </w:r>
      <w:r>
        <w:t>make</w:t>
      </w:r>
      <w:r>
        <w:rPr>
          <w:spacing w:val="-10"/>
        </w:rPr>
        <w:t xml:space="preserve"> </w:t>
      </w:r>
      <w:r>
        <w:t>it</w:t>
      </w:r>
      <w:r>
        <w:rPr>
          <w:spacing w:val="-9"/>
        </w:rPr>
        <w:t xml:space="preserve"> </w:t>
      </w:r>
      <w:r>
        <w:t>more</w:t>
      </w:r>
      <w:r>
        <w:rPr>
          <w:spacing w:val="-8"/>
        </w:rPr>
        <w:t xml:space="preserve"> </w:t>
      </w:r>
      <w:r>
        <w:t>suitable</w:t>
      </w:r>
      <w:r>
        <w:rPr>
          <w:spacing w:val="-7"/>
        </w:rPr>
        <w:t xml:space="preserve"> </w:t>
      </w:r>
      <w:r>
        <w:t>for</w:t>
      </w:r>
      <w:r>
        <w:rPr>
          <w:spacing w:val="-6"/>
        </w:rPr>
        <w:t xml:space="preserve"> </w:t>
      </w:r>
      <w:r>
        <w:t>analysis.</w:t>
      </w:r>
      <w:r>
        <w:rPr>
          <w:spacing w:val="-6"/>
        </w:rPr>
        <w:t xml:space="preserve"> </w:t>
      </w:r>
      <w:r>
        <w:t>It</w:t>
      </w:r>
      <w:r>
        <w:rPr>
          <w:spacing w:val="-3"/>
        </w:rPr>
        <w:t xml:space="preserve"> </w:t>
      </w:r>
      <w:r>
        <w:t>can</w:t>
      </w:r>
      <w:r>
        <w:rPr>
          <w:spacing w:val="-6"/>
        </w:rPr>
        <w:t xml:space="preserve"> </w:t>
      </w:r>
      <w:r>
        <w:t>help</w:t>
      </w:r>
      <w:r>
        <w:rPr>
          <w:spacing w:val="-3"/>
        </w:rPr>
        <w:t xml:space="preserve"> </w:t>
      </w:r>
      <w:r>
        <w:t>improve</w:t>
      </w:r>
      <w:r>
        <w:rPr>
          <w:spacing w:val="-11"/>
        </w:rPr>
        <w:t xml:space="preserve"> </w:t>
      </w:r>
      <w:r>
        <w:t>the</w:t>
      </w:r>
      <w:r>
        <w:rPr>
          <w:spacing w:val="-7"/>
        </w:rPr>
        <w:t xml:space="preserve"> </w:t>
      </w:r>
      <w:r>
        <w:t>performance</w:t>
      </w:r>
      <w:r>
        <w:rPr>
          <w:spacing w:val="-6"/>
        </w:rPr>
        <w:t xml:space="preserve"> </w:t>
      </w:r>
      <w:r>
        <w:t>of machine learning models, enhance the interpretability of the data, and ensure that it aligns with the assumptions of certain statistical techniques.</w:t>
      </w:r>
    </w:p>
    <w:p>
      <w:pPr>
        <w:pStyle w:val="6"/>
        <w:spacing w:before="178"/>
        <w:ind w:left="340" w:right="527"/>
        <w:jc w:val="both"/>
      </w:pPr>
      <w:r>
        <w:t>Begin</w:t>
      </w:r>
      <w:r>
        <w:rPr>
          <w:spacing w:val="-6"/>
        </w:rPr>
        <w:t xml:space="preserve"> </w:t>
      </w:r>
      <w:r>
        <w:t>the</w:t>
      </w:r>
      <w:r>
        <w:rPr>
          <w:spacing w:val="-8"/>
        </w:rPr>
        <w:t xml:space="preserve"> </w:t>
      </w:r>
      <w:r>
        <w:t>public</w:t>
      </w:r>
      <w:r>
        <w:rPr>
          <w:spacing w:val="-7"/>
        </w:rPr>
        <w:t xml:space="preserve"> </w:t>
      </w:r>
      <w:r>
        <w:t>transportation</w:t>
      </w:r>
      <w:r>
        <w:rPr>
          <w:spacing w:val="-4"/>
        </w:rPr>
        <w:t xml:space="preserve"> </w:t>
      </w:r>
      <w:r>
        <w:t>efficiency</w:t>
      </w:r>
      <w:r>
        <w:rPr>
          <w:spacing w:val="-4"/>
        </w:rPr>
        <w:t xml:space="preserve"> </w:t>
      </w:r>
      <w:r>
        <w:t>analysis</w:t>
      </w:r>
      <w:r>
        <w:rPr>
          <w:spacing w:val="-9"/>
        </w:rPr>
        <w:t xml:space="preserve"> </w:t>
      </w:r>
      <w:r>
        <w:t>project</w:t>
      </w:r>
      <w:r>
        <w:rPr>
          <w:spacing w:val="-4"/>
        </w:rPr>
        <w:t xml:space="preserve"> </w:t>
      </w:r>
      <w:r>
        <w:t>by</w:t>
      </w:r>
      <w:r>
        <w:rPr>
          <w:spacing w:val="-4"/>
        </w:rPr>
        <w:t xml:space="preserve"> </w:t>
      </w:r>
      <w:r>
        <w:t>loading</w:t>
      </w:r>
      <w:r>
        <w:rPr>
          <w:spacing w:val="-4"/>
        </w:rPr>
        <w:t xml:space="preserve"> </w:t>
      </w:r>
      <w:r>
        <w:t>and</w:t>
      </w:r>
      <w:r>
        <w:rPr>
          <w:spacing w:val="-4"/>
        </w:rPr>
        <w:t xml:space="preserve"> </w:t>
      </w:r>
      <w:r>
        <w:t>preprocessing</w:t>
      </w:r>
      <w:r>
        <w:rPr>
          <w:spacing w:val="-4"/>
        </w:rPr>
        <w:t xml:space="preserve"> </w:t>
      </w:r>
      <w:r>
        <w:t>the</w:t>
      </w:r>
      <w:r>
        <w:rPr>
          <w:spacing w:val="-4"/>
        </w:rPr>
        <w:t xml:space="preserve"> </w:t>
      </w:r>
      <w:r>
        <w:t>dataset.</w:t>
      </w:r>
      <w:r>
        <w:rPr>
          <w:spacing w:val="-2"/>
        </w:rPr>
        <w:t xml:space="preserve"> </w:t>
      </w:r>
      <w:r>
        <w:t xml:space="preserve">Define </w:t>
      </w:r>
      <w:r>
        <w:rPr>
          <w:spacing w:val="-2"/>
        </w:rPr>
        <w:t>objectives,</w:t>
      </w:r>
      <w:r>
        <w:rPr>
          <w:spacing w:val="-10"/>
        </w:rPr>
        <w:t xml:space="preserve"> </w:t>
      </w:r>
      <w:r>
        <w:rPr>
          <w:spacing w:val="-2"/>
        </w:rPr>
        <w:t>gather</w:t>
      </w:r>
      <w:r>
        <w:rPr>
          <w:spacing w:val="-7"/>
        </w:rPr>
        <w:t xml:space="preserve"> </w:t>
      </w:r>
      <w:r>
        <w:rPr>
          <w:spacing w:val="-2"/>
        </w:rPr>
        <w:t>transportation</w:t>
      </w:r>
      <w:r>
        <w:rPr>
          <w:spacing w:val="-6"/>
        </w:rPr>
        <w:t xml:space="preserve"> </w:t>
      </w:r>
      <w:r>
        <w:rPr>
          <w:spacing w:val="-2"/>
        </w:rPr>
        <w:t>data</w:t>
      </w:r>
      <w:r>
        <w:rPr>
          <w:spacing w:val="-7"/>
        </w:rPr>
        <w:t xml:space="preserve"> </w:t>
      </w:r>
      <w:r>
        <w:rPr>
          <w:spacing w:val="-2"/>
        </w:rPr>
        <w:t>from</w:t>
      </w:r>
      <w:r>
        <w:rPr>
          <w:spacing w:val="-9"/>
        </w:rPr>
        <w:t xml:space="preserve"> </w:t>
      </w:r>
      <w:r>
        <w:rPr>
          <w:spacing w:val="-2"/>
        </w:rPr>
        <w:t>the</w:t>
      </w:r>
      <w:r>
        <w:rPr>
          <w:spacing w:val="-7"/>
        </w:rPr>
        <w:t xml:space="preserve"> </w:t>
      </w:r>
      <w:r>
        <w:rPr>
          <w:spacing w:val="-2"/>
        </w:rPr>
        <w:t>source,</w:t>
      </w:r>
      <w:r>
        <w:rPr>
          <w:spacing w:val="-6"/>
        </w:rPr>
        <w:t xml:space="preserve"> </w:t>
      </w:r>
      <w:r>
        <w:rPr>
          <w:spacing w:val="-2"/>
        </w:rPr>
        <w:t>then</w:t>
      </w:r>
      <w:r>
        <w:rPr>
          <w:spacing w:val="-6"/>
        </w:rPr>
        <w:t xml:space="preserve"> </w:t>
      </w:r>
      <w:r>
        <w:rPr>
          <w:spacing w:val="-2"/>
        </w:rPr>
        <w:t>rigorously</w:t>
      </w:r>
      <w:r>
        <w:rPr>
          <w:spacing w:val="-6"/>
        </w:rPr>
        <w:t xml:space="preserve"> </w:t>
      </w:r>
      <w:r>
        <w:rPr>
          <w:spacing w:val="-2"/>
        </w:rPr>
        <w:t>process</w:t>
      </w:r>
      <w:r>
        <w:rPr>
          <w:spacing w:val="-6"/>
        </w:rPr>
        <w:t xml:space="preserve"> </w:t>
      </w:r>
      <w:r>
        <w:rPr>
          <w:spacing w:val="-2"/>
        </w:rPr>
        <w:t>and</w:t>
      </w:r>
      <w:r>
        <w:rPr>
          <w:spacing w:val="-6"/>
        </w:rPr>
        <w:t xml:space="preserve"> </w:t>
      </w:r>
      <w:r>
        <w:rPr>
          <w:spacing w:val="-2"/>
        </w:rPr>
        <w:t>cleanse</w:t>
      </w:r>
      <w:r>
        <w:rPr>
          <w:spacing w:val="-5"/>
        </w:rPr>
        <w:t xml:space="preserve"> </w:t>
      </w:r>
      <w:r>
        <w:rPr>
          <w:spacing w:val="-2"/>
        </w:rPr>
        <w:t>the</w:t>
      </w:r>
      <w:r>
        <w:rPr>
          <w:spacing w:val="-7"/>
        </w:rPr>
        <w:t xml:space="preserve"> </w:t>
      </w:r>
      <w:r>
        <w:rPr>
          <w:spacing w:val="-2"/>
        </w:rPr>
        <w:t>data</w:t>
      </w:r>
      <w:r>
        <w:rPr>
          <w:spacing w:val="-4"/>
        </w:rPr>
        <w:t xml:space="preserve"> </w:t>
      </w:r>
      <w:r>
        <w:rPr>
          <w:spacing w:val="-2"/>
        </w:rPr>
        <w:t>for</w:t>
      </w:r>
      <w:r>
        <w:rPr>
          <w:spacing w:val="-9"/>
        </w:rPr>
        <w:t xml:space="preserve"> </w:t>
      </w:r>
      <w:r>
        <w:rPr>
          <w:spacing w:val="-2"/>
        </w:rPr>
        <w:t xml:space="preserve">quality </w:t>
      </w:r>
      <w:r>
        <w:t>and accuracy.</w:t>
      </w:r>
    </w:p>
    <w:p>
      <w:pPr>
        <w:spacing w:after="0"/>
        <w:jc w:val="both"/>
        <w:sectPr>
          <w:pgSz w:w="12240" w:h="15840"/>
          <w:pgMar w:top="1360" w:right="0" w:bottom="280" w:left="1100" w:header="720" w:footer="720" w:gutter="0"/>
          <w:cols w:space="720" w:num="1"/>
        </w:sectPr>
      </w:pPr>
    </w:p>
    <w:p>
      <w:pPr>
        <w:spacing w:before="60" w:line="396" w:lineRule="auto"/>
        <w:ind w:left="340" w:right="9003" w:hanging="101"/>
        <w:jc w:val="left"/>
        <w:rPr>
          <w:b/>
          <w:sz w:val="24"/>
        </w:rPr>
      </w:pPr>
      <w:r>
        <w:rPr>
          <w:b/>
          <w:spacing w:val="-2"/>
          <w:sz w:val="24"/>
        </w:rPr>
        <w:t>Data</w:t>
      </w:r>
      <w:r>
        <w:rPr>
          <w:b/>
          <w:spacing w:val="-13"/>
          <w:sz w:val="24"/>
        </w:rPr>
        <w:t xml:space="preserve"> </w:t>
      </w:r>
      <w:r>
        <w:rPr>
          <w:b/>
          <w:spacing w:val="-2"/>
          <w:sz w:val="24"/>
        </w:rPr>
        <w:t>visualization: Program:</w:t>
      </w:r>
    </w:p>
    <w:p>
      <w:pPr>
        <w:pStyle w:val="6"/>
        <w:spacing w:before="211"/>
        <w:rPr>
          <w:b/>
          <w:sz w:val="20"/>
        </w:rPr>
      </w:pPr>
      <w:r>
        <w:drawing>
          <wp:anchor distT="0" distB="0" distL="0" distR="0" simplePos="0" relativeHeight="251664384" behindDoc="1" locked="0" layoutInCell="1" allowOverlap="1">
            <wp:simplePos x="0" y="0"/>
            <wp:positionH relativeFrom="page">
              <wp:posOffset>914400</wp:posOffset>
            </wp:positionH>
            <wp:positionV relativeFrom="paragraph">
              <wp:posOffset>295275</wp:posOffset>
            </wp:positionV>
            <wp:extent cx="6830695" cy="181038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6830920" cy="1810511"/>
                    </a:xfrm>
                    <a:prstGeom prst="rect">
                      <a:avLst/>
                    </a:prstGeom>
                  </pic:spPr>
                </pic:pic>
              </a:graphicData>
            </a:graphic>
          </wp:anchor>
        </w:drawing>
      </w:r>
    </w:p>
    <w:p>
      <w:pPr>
        <w:pStyle w:val="6"/>
        <w:rPr>
          <w:b/>
        </w:rPr>
      </w:pPr>
    </w:p>
    <w:p>
      <w:pPr>
        <w:pStyle w:val="6"/>
        <w:rPr>
          <w:b/>
        </w:rPr>
      </w:pPr>
    </w:p>
    <w:p>
      <w:pPr>
        <w:pStyle w:val="6"/>
        <w:spacing w:before="271"/>
        <w:rPr>
          <w:b/>
        </w:rPr>
      </w:pPr>
    </w:p>
    <w:p>
      <w:pPr>
        <w:spacing w:before="0"/>
        <w:ind w:left="340" w:right="0" w:firstLine="0"/>
        <w:jc w:val="left"/>
        <w:rPr>
          <w:b/>
          <w:sz w:val="24"/>
        </w:rPr>
      </w:pPr>
      <w:r>
        <w:rPr>
          <w:b/>
          <w:spacing w:val="-2"/>
          <w:sz w:val="24"/>
        </w:rPr>
        <w:t>Output:</w:t>
      </w:r>
    </w:p>
    <w:p>
      <w:pPr>
        <w:pStyle w:val="6"/>
        <w:spacing w:before="215"/>
        <w:rPr>
          <w:b/>
          <w:sz w:val="20"/>
        </w:rPr>
      </w:pPr>
      <w:r>
        <w:drawing>
          <wp:anchor distT="0" distB="0" distL="0" distR="0" simplePos="0" relativeHeight="251665408" behindDoc="1" locked="0" layoutInCell="1" allowOverlap="1">
            <wp:simplePos x="0" y="0"/>
            <wp:positionH relativeFrom="page">
              <wp:posOffset>849630</wp:posOffset>
            </wp:positionH>
            <wp:positionV relativeFrom="paragraph">
              <wp:posOffset>297815</wp:posOffset>
            </wp:positionV>
            <wp:extent cx="6652895" cy="379666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6652788" cy="3796474"/>
                    </a:xfrm>
                    <a:prstGeom prst="rect">
                      <a:avLst/>
                    </a:prstGeom>
                  </pic:spPr>
                </pic:pic>
              </a:graphicData>
            </a:graphic>
          </wp:anchor>
        </w:drawing>
      </w:r>
    </w:p>
    <w:p>
      <w:pPr>
        <w:spacing w:after="0"/>
        <w:rPr>
          <w:sz w:val="20"/>
        </w:rPr>
        <w:sectPr>
          <w:pgSz w:w="12240" w:h="15840"/>
          <w:pgMar w:top="1300" w:right="0" w:bottom="280" w:left="1100" w:header="720" w:footer="720" w:gutter="0"/>
          <w:cols w:space="720" w:num="1"/>
        </w:sectPr>
      </w:pPr>
    </w:p>
    <w:p>
      <w:pPr>
        <w:pStyle w:val="6"/>
        <w:rPr>
          <w:b/>
        </w:rPr>
      </w:pPr>
    </w:p>
    <w:p>
      <w:pPr>
        <w:pStyle w:val="6"/>
        <w:rPr>
          <w:b/>
        </w:rPr>
      </w:pPr>
    </w:p>
    <w:p>
      <w:pPr>
        <w:pStyle w:val="6"/>
        <w:spacing w:before="82"/>
        <w:rPr>
          <w:b/>
        </w:rPr>
      </w:pPr>
    </w:p>
    <w:p>
      <w:pPr>
        <w:spacing w:before="1"/>
        <w:ind w:left="340" w:right="0" w:firstLine="0"/>
        <w:jc w:val="left"/>
        <w:rPr>
          <w:b/>
          <w:sz w:val="24"/>
        </w:rPr>
      </w:pPr>
      <w:r>
        <w:rPr>
          <w:b/>
          <w:spacing w:val="-2"/>
          <w:sz w:val="24"/>
        </w:rPr>
        <w:t>Program:</w:t>
      </w:r>
    </w:p>
    <w:p>
      <w:pPr>
        <w:pStyle w:val="6"/>
        <w:spacing w:before="10"/>
        <w:rPr>
          <w:b/>
          <w:sz w:val="13"/>
        </w:rPr>
      </w:pPr>
      <w:r>
        <w:drawing>
          <wp:anchor distT="0" distB="0" distL="0" distR="0" simplePos="0" relativeHeight="251665408" behindDoc="1" locked="0" layoutInCell="1" allowOverlap="1">
            <wp:simplePos x="0" y="0"/>
            <wp:positionH relativeFrom="page">
              <wp:posOffset>914400</wp:posOffset>
            </wp:positionH>
            <wp:positionV relativeFrom="paragraph">
              <wp:posOffset>116840</wp:posOffset>
            </wp:positionV>
            <wp:extent cx="4175760" cy="36576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175760" cy="365759"/>
                    </a:xfrm>
                    <a:prstGeom prst="rect">
                      <a:avLst/>
                    </a:prstGeom>
                  </pic:spPr>
                </pic:pic>
              </a:graphicData>
            </a:graphic>
          </wp:anchor>
        </w:drawing>
      </w:r>
    </w:p>
    <w:p>
      <w:pPr>
        <w:spacing w:before="149"/>
        <w:ind w:left="340" w:right="0" w:firstLine="0"/>
        <w:jc w:val="left"/>
        <w:rPr>
          <w:b/>
          <w:sz w:val="24"/>
        </w:rPr>
      </w:pPr>
      <w:r>
        <w:rPr>
          <w:b/>
          <w:spacing w:val="-2"/>
          <w:sz w:val="24"/>
        </w:rPr>
        <w:t>Output:</w:t>
      </w:r>
    </w:p>
    <w:p>
      <w:pPr>
        <w:pStyle w:val="6"/>
        <w:spacing w:before="194"/>
        <w:rPr>
          <w:b/>
          <w:sz w:val="20"/>
        </w:rPr>
      </w:pPr>
      <w:r>
        <w:drawing>
          <wp:anchor distT="0" distB="0" distL="0" distR="0" simplePos="0" relativeHeight="251666432" behindDoc="1" locked="0" layoutInCell="1" allowOverlap="1">
            <wp:simplePos x="0" y="0"/>
            <wp:positionH relativeFrom="page">
              <wp:posOffset>1337310</wp:posOffset>
            </wp:positionH>
            <wp:positionV relativeFrom="paragraph">
              <wp:posOffset>284480</wp:posOffset>
            </wp:positionV>
            <wp:extent cx="4084320" cy="268224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084320" cy="2682240"/>
                    </a:xfrm>
                    <a:prstGeom prst="rect">
                      <a:avLst/>
                    </a:prstGeom>
                  </pic:spPr>
                </pic:pic>
              </a:graphicData>
            </a:graphic>
          </wp:anchor>
        </w:drawing>
      </w:r>
    </w:p>
    <w:p>
      <w:pPr>
        <w:pStyle w:val="6"/>
        <w:rPr>
          <w:b/>
        </w:rPr>
      </w:pPr>
    </w:p>
    <w:p>
      <w:pPr>
        <w:pStyle w:val="6"/>
        <w:rPr>
          <w:b/>
        </w:rPr>
      </w:pPr>
    </w:p>
    <w:p>
      <w:pPr>
        <w:pStyle w:val="6"/>
        <w:rPr>
          <w:b/>
        </w:rPr>
      </w:pPr>
    </w:p>
    <w:p>
      <w:pPr>
        <w:pStyle w:val="6"/>
        <w:rPr>
          <w:b/>
        </w:rPr>
      </w:pPr>
    </w:p>
    <w:p>
      <w:pPr>
        <w:pStyle w:val="6"/>
        <w:rPr>
          <w:b/>
        </w:rPr>
      </w:pPr>
    </w:p>
    <w:p>
      <w:pPr>
        <w:pStyle w:val="6"/>
        <w:spacing w:before="119"/>
        <w:rPr>
          <w:b/>
        </w:rPr>
      </w:pPr>
    </w:p>
    <w:p>
      <w:pPr>
        <w:spacing w:before="1" w:line="564" w:lineRule="auto"/>
        <w:ind w:left="239" w:right="9003" w:firstLine="0"/>
        <w:jc w:val="left"/>
        <w:rPr>
          <w:b/>
          <w:sz w:val="24"/>
        </w:rPr>
      </w:pPr>
      <w:r>
        <w:drawing>
          <wp:anchor distT="0" distB="0" distL="0" distR="0" simplePos="0" relativeHeight="251659264" behindDoc="0" locked="0" layoutInCell="1" allowOverlap="1">
            <wp:simplePos x="0" y="0"/>
            <wp:positionH relativeFrom="page">
              <wp:posOffset>849630</wp:posOffset>
            </wp:positionH>
            <wp:positionV relativeFrom="paragraph">
              <wp:posOffset>586105</wp:posOffset>
            </wp:positionV>
            <wp:extent cx="6134100" cy="1219200"/>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6134100" cy="1219200"/>
                    </a:xfrm>
                    <a:prstGeom prst="rect">
                      <a:avLst/>
                    </a:prstGeom>
                  </pic:spPr>
                </pic:pic>
              </a:graphicData>
            </a:graphic>
          </wp:anchor>
        </w:drawing>
      </w:r>
      <w:r>
        <w:rPr>
          <w:b/>
          <w:sz w:val="24"/>
        </w:rPr>
        <w:t>Plot</w:t>
      </w:r>
      <w:r>
        <w:rPr>
          <w:b/>
          <w:spacing w:val="-15"/>
          <w:sz w:val="24"/>
        </w:rPr>
        <w:t xml:space="preserve"> </w:t>
      </w:r>
      <w:r>
        <w:rPr>
          <w:b/>
          <w:sz w:val="24"/>
        </w:rPr>
        <w:t>using</w:t>
      </w:r>
      <w:r>
        <w:rPr>
          <w:b/>
          <w:spacing w:val="-15"/>
          <w:sz w:val="24"/>
        </w:rPr>
        <w:t xml:space="preserve"> </w:t>
      </w:r>
      <w:r>
        <w:rPr>
          <w:b/>
          <w:sz w:val="24"/>
        </w:rPr>
        <w:t xml:space="preserve">Plotly: </w:t>
      </w:r>
      <w:r>
        <w:rPr>
          <w:b/>
          <w:spacing w:val="-2"/>
          <w:sz w:val="24"/>
        </w:rPr>
        <w:t>Program:</w:t>
      </w:r>
    </w:p>
    <w:p>
      <w:pPr>
        <w:spacing w:after="0" w:line="564" w:lineRule="auto"/>
        <w:jc w:val="left"/>
        <w:rPr>
          <w:sz w:val="24"/>
        </w:rPr>
        <w:sectPr>
          <w:pgSz w:w="12240" w:h="15840"/>
          <w:pgMar w:top="1820" w:right="0" w:bottom="280" w:left="1100" w:header="720" w:footer="720" w:gutter="0"/>
          <w:cols w:space="720" w:num="1"/>
        </w:sectPr>
      </w:pPr>
    </w:p>
    <w:p>
      <w:pPr>
        <w:pStyle w:val="6"/>
        <w:rPr>
          <w:b/>
          <w:sz w:val="20"/>
        </w:rPr>
      </w:pPr>
    </w:p>
    <w:p>
      <w:pPr>
        <w:pStyle w:val="6"/>
        <w:spacing w:before="60"/>
        <w:rPr>
          <w:b/>
          <w:sz w:val="20"/>
        </w:rPr>
      </w:pPr>
    </w:p>
    <w:p>
      <w:pPr>
        <w:pStyle w:val="6"/>
        <w:ind w:left="340"/>
        <w:rPr>
          <w:sz w:val="20"/>
        </w:rPr>
      </w:pPr>
      <w:r>
        <w:rPr>
          <w:sz w:val="20"/>
        </w:rPr>
        <w:drawing>
          <wp:inline distT="0" distB="0" distL="0" distR="0">
            <wp:extent cx="6750685" cy="436943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6750690" cy="4369879"/>
                    </a:xfrm>
                    <a:prstGeom prst="rect">
                      <a:avLst/>
                    </a:prstGeom>
                  </pic:spPr>
                </pic:pic>
              </a:graphicData>
            </a:graphic>
          </wp:inline>
        </w:drawing>
      </w:r>
    </w:p>
    <w:p>
      <w:pPr>
        <w:pStyle w:val="6"/>
        <w:spacing w:before="6"/>
        <w:rPr>
          <w:b/>
          <w:sz w:val="17"/>
        </w:rPr>
      </w:pPr>
      <w:r>
        <w:drawing>
          <wp:anchor distT="0" distB="0" distL="0" distR="0" simplePos="0" relativeHeight="251667456" behindDoc="1" locked="0" layoutInCell="1" allowOverlap="1">
            <wp:simplePos x="0" y="0"/>
            <wp:positionH relativeFrom="page">
              <wp:posOffset>914400</wp:posOffset>
            </wp:positionH>
            <wp:positionV relativeFrom="paragraph">
              <wp:posOffset>142875</wp:posOffset>
            </wp:positionV>
            <wp:extent cx="6682740" cy="362458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6682924" cy="3624834"/>
                    </a:xfrm>
                    <a:prstGeom prst="rect">
                      <a:avLst/>
                    </a:prstGeom>
                  </pic:spPr>
                </pic:pic>
              </a:graphicData>
            </a:graphic>
          </wp:anchor>
        </w:drawing>
      </w:r>
    </w:p>
    <w:p>
      <w:pPr>
        <w:spacing w:after="0"/>
        <w:rPr>
          <w:sz w:val="17"/>
        </w:rPr>
        <w:sectPr>
          <w:pgSz w:w="12240" w:h="15840"/>
          <w:pgMar w:top="1820" w:right="0" w:bottom="280" w:left="1100" w:header="720" w:footer="720" w:gutter="0"/>
          <w:cols w:space="720" w:num="1"/>
        </w:sectPr>
      </w:pPr>
    </w:p>
    <w:p>
      <w:pPr>
        <w:spacing w:before="78"/>
        <w:ind w:left="340" w:right="0" w:firstLine="0"/>
        <w:jc w:val="left"/>
        <w:rPr>
          <w:b/>
          <w:sz w:val="24"/>
        </w:rPr>
      </w:pPr>
      <w:r>
        <w:rPr>
          <w:b/>
          <w:spacing w:val="-2"/>
          <w:sz w:val="24"/>
        </w:rPr>
        <w:t>Output:</w:t>
      </w:r>
    </w:p>
    <w:p>
      <w:pPr>
        <w:pStyle w:val="6"/>
        <w:rPr>
          <w:b/>
          <w:sz w:val="20"/>
        </w:rPr>
      </w:pPr>
    </w:p>
    <w:p>
      <w:pPr>
        <w:pStyle w:val="6"/>
        <w:rPr>
          <w:b/>
          <w:sz w:val="20"/>
        </w:rPr>
      </w:pPr>
    </w:p>
    <w:p>
      <w:pPr>
        <w:pStyle w:val="6"/>
        <w:rPr>
          <w:b/>
          <w:sz w:val="20"/>
        </w:rPr>
      </w:pPr>
    </w:p>
    <w:p>
      <w:pPr>
        <w:pStyle w:val="6"/>
        <w:spacing w:before="121"/>
        <w:rPr>
          <w:b/>
          <w:sz w:val="20"/>
        </w:rPr>
      </w:pPr>
      <w:r>
        <w:drawing>
          <wp:anchor distT="0" distB="0" distL="0" distR="0" simplePos="0" relativeHeight="251667456" behindDoc="1" locked="0" layoutInCell="1" allowOverlap="1">
            <wp:simplePos x="0" y="0"/>
            <wp:positionH relativeFrom="page">
              <wp:posOffset>1022985</wp:posOffset>
            </wp:positionH>
            <wp:positionV relativeFrom="paragraph">
              <wp:posOffset>238125</wp:posOffset>
            </wp:positionV>
            <wp:extent cx="6543040" cy="3416935"/>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6542796" cy="3416808"/>
                    </a:xfrm>
                    <a:prstGeom prst="rect">
                      <a:avLst/>
                    </a:prstGeom>
                  </pic:spPr>
                </pic:pic>
              </a:graphicData>
            </a:graphic>
          </wp:anchor>
        </w:drawing>
      </w:r>
    </w:p>
    <w:p>
      <w:pPr>
        <w:pStyle w:val="6"/>
        <w:spacing w:before="167"/>
        <w:rPr>
          <w:b/>
        </w:rPr>
      </w:pPr>
    </w:p>
    <w:p>
      <w:pPr>
        <w:spacing w:before="1"/>
        <w:ind w:left="239" w:right="0" w:firstLine="0"/>
        <w:jc w:val="left"/>
        <w:rPr>
          <w:b/>
          <w:sz w:val="24"/>
        </w:rPr>
      </w:pPr>
      <w:r>
        <w:rPr>
          <w:b/>
          <w:sz w:val="24"/>
        </w:rPr>
        <w:t>Plot</w:t>
      </w:r>
      <w:r>
        <w:rPr>
          <w:b/>
          <w:spacing w:val="-3"/>
          <w:sz w:val="24"/>
        </w:rPr>
        <w:t xml:space="preserve"> </w:t>
      </w:r>
      <w:r>
        <w:rPr>
          <w:b/>
          <w:sz w:val="24"/>
        </w:rPr>
        <w:t>Using</w:t>
      </w:r>
      <w:r>
        <w:rPr>
          <w:b/>
          <w:spacing w:val="-3"/>
          <w:sz w:val="24"/>
        </w:rPr>
        <w:t xml:space="preserve"> </w:t>
      </w:r>
      <w:r>
        <w:rPr>
          <w:b/>
          <w:spacing w:val="-2"/>
          <w:sz w:val="24"/>
        </w:rPr>
        <w:t>Bubbly:</w:t>
      </w:r>
    </w:p>
    <w:p>
      <w:pPr>
        <w:pStyle w:val="6"/>
        <w:rPr>
          <w:b/>
          <w:sz w:val="20"/>
        </w:rPr>
      </w:pPr>
    </w:p>
    <w:p>
      <w:pPr>
        <w:pStyle w:val="6"/>
        <w:rPr>
          <w:b/>
          <w:sz w:val="20"/>
        </w:rPr>
      </w:pPr>
    </w:p>
    <w:p>
      <w:pPr>
        <w:pStyle w:val="6"/>
        <w:spacing w:before="66"/>
        <w:rPr>
          <w:b/>
          <w:sz w:val="20"/>
        </w:rPr>
      </w:pPr>
      <w:r>
        <w:drawing>
          <wp:anchor distT="0" distB="0" distL="0" distR="0" simplePos="0" relativeHeight="251668480" behindDoc="1" locked="0" layoutInCell="1" allowOverlap="1">
            <wp:simplePos x="0" y="0"/>
            <wp:positionH relativeFrom="page">
              <wp:posOffset>1081405</wp:posOffset>
            </wp:positionH>
            <wp:positionV relativeFrom="paragraph">
              <wp:posOffset>203200</wp:posOffset>
            </wp:positionV>
            <wp:extent cx="6470015" cy="1835785"/>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6469921" cy="1835943"/>
                    </a:xfrm>
                    <a:prstGeom prst="rect">
                      <a:avLst/>
                    </a:prstGeom>
                  </pic:spPr>
                </pic:pic>
              </a:graphicData>
            </a:graphic>
          </wp:anchor>
        </w:drawing>
      </w:r>
    </w:p>
    <w:p>
      <w:pPr>
        <w:spacing w:after="0"/>
        <w:rPr>
          <w:sz w:val="20"/>
        </w:rPr>
        <w:sectPr>
          <w:pgSz w:w="12240" w:h="15840"/>
          <w:pgMar w:top="1740" w:right="0" w:bottom="280" w:left="1100" w:header="720" w:footer="720" w:gutter="0"/>
          <w:cols w:space="720" w:num="1"/>
        </w:sectPr>
      </w:pPr>
    </w:p>
    <w:p>
      <w:pPr>
        <w:spacing w:before="80"/>
        <w:ind w:left="239" w:right="0" w:firstLine="0"/>
        <w:jc w:val="left"/>
        <w:rPr>
          <w:b/>
          <w:sz w:val="24"/>
        </w:rPr>
      </w:pPr>
      <w:r>
        <w:rPr>
          <w:rFonts w:ascii="Arial"/>
          <w:b/>
          <w:sz w:val="24"/>
        </w:rPr>
        <w:t>2D</w:t>
      </w:r>
      <w:r>
        <w:rPr>
          <w:rFonts w:ascii="Arial"/>
          <w:b/>
          <w:spacing w:val="-5"/>
          <w:sz w:val="24"/>
        </w:rPr>
        <w:t xml:space="preserve"> </w:t>
      </w:r>
      <w:r>
        <w:rPr>
          <w:rFonts w:ascii="Arial"/>
          <w:b/>
          <w:sz w:val="24"/>
        </w:rPr>
        <w:t>Plot</w:t>
      </w:r>
      <w:r>
        <w:rPr>
          <w:rFonts w:ascii="Arial"/>
          <w:b/>
          <w:spacing w:val="-7"/>
          <w:sz w:val="24"/>
        </w:rPr>
        <w:t xml:space="preserve"> </w:t>
      </w:r>
      <w:r>
        <w:rPr>
          <w:rFonts w:ascii="Arial"/>
          <w:b/>
          <w:sz w:val="24"/>
        </w:rPr>
        <w:t>with</w:t>
      </w:r>
      <w:r>
        <w:rPr>
          <w:rFonts w:ascii="Arial"/>
          <w:b/>
          <w:spacing w:val="-5"/>
          <w:sz w:val="24"/>
        </w:rPr>
        <w:t xml:space="preserve"> </w:t>
      </w:r>
      <w:r>
        <w:rPr>
          <w:rFonts w:ascii="Arial"/>
          <w:b/>
          <w:sz w:val="24"/>
        </w:rPr>
        <w:t>6</w:t>
      </w:r>
      <w:r>
        <w:rPr>
          <w:rFonts w:ascii="Arial"/>
          <w:b/>
          <w:spacing w:val="-3"/>
          <w:sz w:val="24"/>
        </w:rPr>
        <w:t xml:space="preserve"> </w:t>
      </w:r>
      <w:r>
        <w:rPr>
          <w:rFonts w:ascii="Arial"/>
          <w:b/>
          <w:sz w:val="24"/>
        </w:rPr>
        <w:t>different</w:t>
      </w:r>
      <w:r>
        <w:rPr>
          <w:rFonts w:ascii="Arial"/>
          <w:b/>
          <w:spacing w:val="-7"/>
          <w:sz w:val="24"/>
        </w:rPr>
        <w:t xml:space="preserve"> </w:t>
      </w:r>
      <w:r>
        <w:rPr>
          <w:rFonts w:ascii="Arial"/>
          <w:b/>
          <w:spacing w:val="-2"/>
          <w:sz w:val="24"/>
        </w:rPr>
        <w:t>variables</w:t>
      </w:r>
      <w:r>
        <w:rPr>
          <w:b/>
          <w:spacing w:val="-2"/>
          <w:sz w:val="24"/>
        </w:rPr>
        <w:t>:</w:t>
      </w:r>
    </w:p>
    <w:p>
      <w:pPr>
        <w:pStyle w:val="6"/>
        <w:spacing w:before="7"/>
        <w:rPr>
          <w:b/>
          <w:sz w:val="20"/>
        </w:rPr>
      </w:pPr>
      <w:r>
        <w:drawing>
          <wp:anchor distT="0" distB="0" distL="0" distR="0" simplePos="0" relativeHeight="251668480" behindDoc="1" locked="0" layoutInCell="1" allowOverlap="1">
            <wp:simplePos x="0" y="0"/>
            <wp:positionH relativeFrom="page">
              <wp:posOffset>849630</wp:posOffset>
            </wp:positionH>
            <wp:positionV relativeFrom="paragraph">
              <wp:posOffset>165735</wp:posOffset>
            </wp:positionV>
            <wp:extent cx="5591175" cy="277241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590923" cy="2772537"/>
                    </a:xfrm>
                    <a:prstGeom prst="rect">
                      <a:avLst/>
                    </a:prstGeom>
                  </pic:spPr>
                </pic:pic>
              </a:graphicData>
            </a:graphic>
          </wp:anchor>
        </w:drawing>
      </w:r>
    </w:p>
    <w:p>
      <w:pPr>
        <w:pStyle w:val="6"/>
        <w:spacing w:before="198"/>
        <w:rPr>
          <w:b/>
        </w:rPr>
      </w:pPr>
    </w:p>
    <w:p>
      <w:pPr>
        <w:spacing w:before="1"/>
        <w:ind w:left="239" w:right="0" w:firstLine="0"/>
        <w:jc w:val="left"/>
        <w:rPr>
          <w:b/>
          <w:sz w:val="24"/>
        </w:rPr>
      </w:pPr>
      <w:r>
        <w:rPr>
          <w:b/>
          <w:spacing w:val="-2"/>
          <w:sz w:val="24"/>
        </w:rPr>
        <w:t>Output:</w:t>
      </w:r>
    </w:p>
    <w:p>
      <w:pPr>
        <w:pStyle w:val="6"/>
        <w:spacing w:before="2"/>
        <w:rPr>
          <w:b/>
          <w:sz w:val="6"/>
        </w:rPr>
      </w:pPr>
      <w:r>
        <w:drawing>
          <wp:anchor distT="0" distB="0" distL="0" distR="0" simplePos="0" relativeHeight="251669504" behindDoc="1" locked="0" layoutInCell="1" allowOverlap="1">
            <wp:simplePos x="0" y="0"/>
            <wp:positionH relativeFrom="page">
              <wp:posOffset>1022985</wp:posOffset>
            </wp:positionH>
            <wp:positionV relativeFrom="paragraph">
              <wp:posOffset>60325</wp:posOffset>
            </wp:positionV>
            <wp:extent cx="6372225" cy="439801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6372025" cy="4398264"/>
                    </a:xfrm>
                    <a:prstGeom prst="rect">
                      <a:avLst/>
                    </a:prstGeom>
                  </pic:spPr>
                </pic:pic>
              </a:graphicData>
            </a:graphic>
          </wp:anchor>
        </w:drawing>
      </w:r>
    </w:p>
    <w:p>
      <w:pPr>
        <w:spacing w:after="0"/>
        <w:rPr>
          <w:sz w:val="6"/>
        </w:rPr>
        <w:sectPr>
          <w:pgSz w:w="12240" w:h="15840"/>
          <w:pgMar w:top="1740" w:right="0" w:bottom="280" w:left="1100" w:header="720" w:footer="720" w:gutter="0"/>
          <w:cols w:space="720" w:num="1"/>
        </w:sectPr>
      </w:pPr>
    </w:p>
    <w:p>
      <w:pPr>
        <w:spacing w:before="78"/>
        <w:ind w:left="239" w:right="0" w:firstLine="0"/>
        <w:jc w:val="left"/>
        <w:rPr>
          <w:sz w:val="22"/>
        </w:rPr>
      </w:pPr>
      <w:r>
        <w:rPr>
          <w:sz w:val="22"/>
        </w:rPr>
        <w:t>The</w:t>
      </w:r>
      <w:r>
        <w:rPr>
          <w:spacing w:val="-2"/>
          <w:sz w:val="22"/>
        </w:rPr>
        <w:t xml:space="preserve"> </w:t>
      </w:r>
      <w:r>
        <w:rPr>
          <w:sz w:val="22"/>
        </w:rPr>
        <w:t>animated</w:t>
      </w:r>
      <w:r>
        <w:rPr>
          <w:spacing w:val="-2"/>
          <w:sz w:val="22"/>
        </w:rPr>
        <w:t xml:space="preserve"> </w:t>
      </w:r>
      <w:r>
        <w:rPr>
          <w:sz w:val="22"/>
        </w:rPr>
        <w:t>bubble</w:t>
      </w:r>
      <w:r>
        <w:rPr>
          <w:spacing w:val="-4"/>
          <w:sz w:val="22"/>
        </w:rPr>
        <w:t xml:space="preserve"> </w:t>
      </w:r>
      <w:r>
        <w:rPr>
          <w:sz w:val="22"/>
        </w:rPr>
        <w:t>charts</w:t>
      </w:r>
      <w:r>
        <w:rPr>
          <w:spacing w:val="-4"/>
          <w:sz w:val="22"/>
        </w:rPr>
        <w:t xml:space="preserve"> </w:t>
      </w:r>
      <w:r>
        <w:rPr>
          <w:sz w:val="22"/>
        </w:rPr>
        <w:t>convey</w:t>
      </w:r>
      <w:r>
        <w:rPr>
          <w:spacing w:val="-5"/>
          <w:sz w:val="22"/>
        </w:rPr>
        <w:t xml:space="preserve"> </w:t>
      </w:r>
      <w:r>
        <w:rPr>
          <w:sz w:val="22"/>
        </w:rPr>
        <w:t>a</w:t>
      </w:r>
      <w:r>
        <w:rPr>
          <w:spacing w:val="-2"/>
          <w:sz w:val="22"/>
        </w:rPr>
        <w:t xml:space="preserve"> </w:t>
      </w:r>
      <w:r>
        <w:rPr>
          <w:sz w:val="22"/>
        </w:rPr>
        <w:t>great</w:t>
      </w:r>
      <w:r>
        <w:rPr>
          <w:spacing w:val="-1"/>
          <w:sz w:val="22"/>
        </w:rPr>
        <w:t xml:space="preserve"> </w:t>
      </w:r>
      <w:r>
        <w:rPr>
          <w:sz w:val="22"/>
        </w:rPr>
        <w:t>deal</w:t>
      </w:r>
      <w:r>
        <w:rPr>
          <w:spacing w:val="-1"/>
          <w:sz w:val="22"/>
        </w:rPr>
        <w:t xml:space="preserve"> </w:t>
      </w:r>
      <w:r>
        <w:rPr>
          <w:sz w:val="22"/>
        </w:rPr>
        <w:t>of</w:t>
      </w:r>
      <w:r>
        <w:rPr>
          <w:spacing w:val="-2"/>
          <w:sz w:val="22"/>
        </w:rPr>
        <w:t xml:space="preserve"> </w:t>
      </w:r>
      <w:r>
        <w:rPr>
          <w:sz w:val="22"/>
        </w:rPr>
        <w:t>information</w:t>
      </w:r>
      <w:r>
        <w:rPr>
          <w:spacing w:val="-2"/>
          <w:sz w:val="22"/>
        </w:rPr>
        <w:t xml:space="preserve"> </w:t>
      </w:r>
      <w:r>
        <w:rPr>
          <w:sz w:val="22"/>
        </w:rPr>
        <w:t>since</w:t>
      </w:r>
      <w:r>
        <w:rPr>
          <w:spacing w:val="-2"/>
          <w:sz w:val="22"/>
        </w:rPr>
        <w:t xml:space="preserve"> </w:t>
      </w:r>
      <w:r>
        <w:rPr>
          <w:sz w:val="22"/>
        </w:rPr>
        <w:t>they</w:t>
      </w:r>
      <w:r>
        <w:rPr>
          <w:spacing w:val="-2"/>
          <w:sz w:val="22"/>
        </w:rPr>
        <w:t xml:space="preserve"> </w:t>
      </w:r>
      <w:r>
        <w:rPr>
          <w:sz w:val="22"/>
        </w:rPr>
        <w:t>can</w:t>
      </w:r>
      <w:r>
        <w:rPr>
          <w:spacing w:val="-2"/>
          <w:sz w:val="22"/>
        </w:rPr>
        <w:t xml:space="preserve"> </w:t>
      </w:r>
      <w:r>
        <w:rPr>
          <w:sz w:val="22"/>
        </w:rPr>
        <w:t>accomodate</w:t>
      </w:r>
      <w:r>
        <w:rPr>
          <w:spacing w:val="-2"/>
          <w:sz w:val="22"/>
        </w:rPr>
        <w:t xml:space="preserve"> </w:t>
      </w:r>
      <w:r>
        <w:rPr>
          <w:sz w:val="22"/>
        </w:rPr>
        <w:t>upto</w:t>
      </w:r>
      <w:r>
        <w:rPr>
          <w:spacing w:val="-5"/>
          <w:sz w:val="22"/>
        </w:rPr>
        <w:t xml:space="preserve"> </w:t>
      </w:r>
      <w:r>
        <w:rPr>
          <w:sz w:val="22"/>
        </w:rPr>
        <w:t>seven</w:t>
      </w:r>
      <w:r>
        <w:rPr>
          <w:spacing w:val="-2"/>
          <w:sz w:val="22"/>
        </w:rPr>
        <w:t xml:space="preserve"> </w:t>
      </w:r>
      <w:r>
        <w:rPr>
          <w:sz w:val="22"/>
        </w:rPr>
        <w:t>variables</w:t>
      </w:r>
      <w:r>
        <w:rPr>
          <w:spacing w:val="-2"/>
          <w:sz w:val="22"/>
        </w:rPr>
        <w:t xml:space="preserve"> </w:t>
      </w:r>
      <w:r>
        <w:rPr>
          <w:sz w:val="22"/>
        </w:rPr>
        <w:t xml:space="preserve">in total, </w:t>
      </w:r>
      <w:r>
        <w:rPr>
          <w:spacing w:val="-2"/>
          <w:sz w:val="22"/>
        </w:rPr>
        <w:t>namely:</w:t>
      </w:r>
    </w:p>
    <w:p>
      <w:pPr>
        <w:pStyle w:val="6"/>
        <w:spacing w:before="26"/>
        <w:rPr>
          <w:sz w:val="22"/>
        </w:rPr>
      </w:pPr>
    </w:p>
    <w:p>
      <w:pPr>
        <w:pStyle w:val="9"/>
        <w:numPr>
          <w:ilvl w:val="0"/>
          <w:numId w:val="3"/>
        </w:numPr>
        <w:tabs>
          <w:tab w:val="left" w:pos="959"/>
        </w:tabs>
        <w:spacing w:before="0" w:after="0" w:line="240" w:lineRule="auto"/>
        <w:ind w:left="959" w:right="0" w:hanging="362"/>
        <w:jc w:val="left"/>
        <w:rPr>
          <w:sz w:val="22"/>
        </w:rPr>
      </w:pPr>
      <w:r>
        <w:rPr>
          <w:sz w:val="22"/>
        </w:rPr>
        <w:t>X-axis</w:t>
      </w:r>
      <w:r>
        <w:rPr>
          <w:spacing w:val="-9"/>
          <w:sz w:val="22"/>
        </w:rPr>
        <w:t xml:space="preserve"> </w:t>
      </w:r>
      <w:r>
        <w:rPr>
          <w:sz w:val="22"/>
        </w:rPr>
        <w:t>(Total</w:t>
      </w:r>
      <w:r>
        <w:rPr>
          <w:spacing w:val="-7"/>
          <w:sz w:val="22"/>
        </w:rPr>
        <w:t xml:space="preserve"> </w:t>
      </w:r>
      <w:r>
        <w:rPr>
          <w:sz w:val="22"/>
        </w:rPr>
        <w:t>Boardings</w:t>
      </w:r>
      <w:r>
        <w:rPr>
          <w:spacing w:val="-5"/>
          <w:sz w:val="22"/>
        </w:rPr>
        <w:t xml:space="preserve"> </w:t>
      </w:r>
      <w:r>
        <w:rPr>
          <w:sz w:val="22"/>
        </w:rPr>
        <w:t>per</w:t>
      </w:r>
      <w:r>
        <w:rPr>
          <w:spacing w:val="-8"/>
          <w:sz w:val="22"/>
        </w:rPr>
        <w:t xml:space="preserve"> </w:t>
      </w:r>
      <w:r>
        <w:rPr>
          <w:spacing w:val="-2"/>
          <w:sz w:val="22"/>
        </w:rPr>
        <w:t>week)</w:t>
      </w:r>
    </w:p>
    <w:p>
      <w:pPr>
        <w:pStyle w:val="9"/>
        <w:numPr>
          <w:ilvl w:val="0"/>
          <w:numId w:val="3"/>
        </w:numPr>
        <w:tabs>
          <w:tab w:val="left" w:pos="959"/>
        </w:tabs>
        <w:spacing w:before="61" w:after="0" w:line="240" w:lineRule="auto"/>
        <w:ind w:left="959" w:right="0" w:hanging="362"/>
        <w:jc w:val="left"/>
        <w:rPr>
          <w:sz w:val="22"/>
        </w:rPr>
      </w:pPr>
      <w:r>
        <w:rPr>
          <w:sz w:val="22"/>
        </w:rPr>
        <w:t>Y-axis</w:t>
      </w:r>
      <w:r>
        <w:rPr>
          <w:spacing w:val="-8"/>
          <w:sz w:val="22"/>
        </w:rPr>
        <w:t xml:space="preserve"> </w:t>
      </w:r>
      <w:r>
        <w:rPr>
          <w:sz w:val="22"/>
        </w:rPr>
        <w:t>(Frequency</w:t>
      </w:r>
      <w:r>
        <w:rPr>
          <w:spacing w:val="-5"/>
          <w:sz w:val="22"/>
        </w:rPr>
        <w:t xml:space="preserve"> </w:t>
      </w:r>
      <w:r>
        <w:rPr>
          <w:sz w:val="22"/>
        </w:rPr>
        <w:t>of</w:t>
      </w:r>
      <w:r>
        <w:rPr>
          <w:spacing w:val="-7"/>
          <w:sz w:val="22"/>
        </w:rPr>
        <w:t xml:space="preserve"> </w:t>
      </w:r>
      <w:r>
        <w:rPr>
          <w:sz w:val="22"/>
        </w:rPr>
        <w:t>Bus</w:t>
      </w:r>
      <w:r>
        <w:rPr>
          <w:spacing w:val="-9"/>
          <w:sz w:val="22"/>
        </w:rPr>
        <w:t xml:space="preserve"> </w:t>
      </w:r>
      <w:r>
        <w:rPr>
          <w:spacing w:val="-2"/>
          <w:sz w:val="22"/>
        </w:rPr>
        <w:t>Boarding)</w:t>
      </w:r>
    </w:p>
    <w:p>
      <w:pPr>
        <w:pStyle w:val="9"/>
        <w:numPr>
          <w:ilvl w:val="0"/>
          <w:numId w:val="3"/>
        </w:numPr>
        <w:tabs>
          <w:tab w:val="left" w:pos="959"/>
        </w:tabs>
        <w:spacing w:before="59" w:after="0" w:line="240" w:lineRule="auto"/>
        <w:ind w:left="959" w:right="0" w:hanging="362"/>
        <w:jc w:val="left"/>
        <w:rPr>
          <w:sz w:val="22"/>
        </w:rPr>
      </w:pPr>
      <w:r>
        <w:rPr>
          <w:sz w:val="22"/>
        </w:rPr>
        <w:t>Bubbles</w:t>
      </w:r>
      <w:r>
        <w:rPr>
          <w:spacing w:val="-4"/>
          <w:sz w:val="22"/>
        </w:rPr>
        <w:t xml:space="preserve"> </w:t>
      </w:r>
      <w:r>
        <w:rPr>
          <w:sz w:val="22"/>
        </w:rPr>
        <w:t>(Bus</w:t>
      </w:r>
      <w:r>
        <w:rPr>
          <w:spacing w:val="-9"/>
          <w:sz w:val="22"/>
        </w:rPr>
        <w:t xml:space="preserve"> </w:t>
      </w:r>
      <w:r>
        <w:rPr>
          <w:sz w:val="22"/>
        </w:rPr>
        <w:t>stop</w:t>
      </w:r>
      <w:r>
        <w:rPr>
          <w:spacing w:val="-3"/>
          <w:sz w:val="22"/>
        </w:rPr>
        <w:t xml:space="preserve"> </w:t>
      </w:r>
      <w:r>
        <w:rPr>
          <w:spacing w:val="-4"/>
          <w:sz w:val="22"/>
        </w:rPr>
        <w:t>name)</w:t>
      </w:r>
    </w:p>
    <w:p>
      <w:pPr>
        <w:pStyle w:val="9"/>
        <w:numPr>
          <w:ilvl w:val="0"/>
          <w:numId w:val="3"/>
        </w:numPr>
        <w:tabs>
          <w:tab w:val="left" w:pos="959"/>
        </w:tabs>
        <w:spacing w:before="62" w:after="0" w:line="240" w:lineRule="auto"/>
        <w:ind w:left="959" w:right="0" w:hanging="362"/>
        <w:jc w:val="left"/>
        <w:rPr>
          <w:sz w:val="22"/>
        </w:rPr>
      </w:pPr>
      <w:r>
        <w:rPr>
          <w:sz w:val="22"/>
        </w:rPr>
        <w:t>Time</w:t>
      </w:r>
      <w:r>
        <w:rPr>
          <w:spacing w:val="-2"/>
          <w:sz w:val="22"/>
        </w:rPr>
        <w:t xml:space="preserve"> </w:t>
      </w:r>
      <w:r>
        <w:rPr>
          <w:sz w:val="22"/>
        </w:rPr>
        <w:t>(in</w:t>
      </w:r>
      <w:r>
        <w:rPr>
          <w:spacing w:val="-7"/>
          <w:sz w:val="22"/>
        </w:rPr>
        <w:t xml:space="preserve"> </w:t>
      </w:r>
      <w:r>
        <w:rPr>
          <w:sz w:val="22"/>
        </w:rPr>
        <w:t>week</w:t>
      </w:r>
      <w:r>
        <w:rPr>
          <w:spacing w:val="-6"/>
          <w:sz w:val="22"/>
        </w:rPr>
        <w:t xml:space="preserve"> </w:t>
      </w:r>
      <w:r>
        <w:rPr>
          <w:spacing w:val="-2"/>
          <w:sz w:val="22"/>
        </w:rPr>
        <w:t>period)</w:t>
      </w:r>
    </w:p>
    <w:p>
      <w:pPr>
        <w:pStyle w:val="9"/>
        <w:numPr>
          <w:ilvl w:val="0"/>
          <w:numId w:val="3"/>
        </w:numPr>
        <w:tabs>
          <w:tab w:val="left" w:pos="959"/>
        </w:tabs>
        <w:spacing w:before="59" w:after="0" w:line="240" w:lineRule="auto"/>
        <w:ind w:left="959" w:right="0" w:hanging="362"/>
        <w:jc w:val="left"/>
        <w:rPr>
          <w:sz w:val="22"/>
        </w:rPr>
      </w:pPr>
      <w:r>
        <w:rPr>
          <w:sz w:val="22"/>
        </w:rPr>
        <w:t>Size</w:t>
      </w:r>
      <w:r>
        <w:rPr>
          <w:spacing w:val="-7"/>
          <w:sz w:val="22"/>
        </w:rPr>
        <w:t xml:space="preserve"> </w:t>
      </w:r>
      <w:r>
        <w:rPr>
          <w:sz w:val="22"/>
        </w:rPr>
        <w:t>of</w:t>
      </w:r>
      <w:r>
        <w:rPr>
          <w:spacing w:val="-5"/>
          <w:sz w:val="22"/>
        </w:rPr>
        <w:t xml:space="preserve"> </w:t>
      </w:r>
      <w:r>
        <w:rPr>
          <w:sz w:val="22"/>
        </w:rPr>
        <w:t>bubbles</w:t>
      </w:r>
      <w:r>
        <w:rPr>
          <w:spacing w:val="-7"/>
          <w:sz w:val="22"/>
        </w:rPr>
        <w:t xml:space="preserve"> </w:t>
      </w:r>
      <w:r>
        <w:rPr>
          <w:sz w:val="22"/>
        </w:rPr>
        <w:t>(maximum</w:t>
      </w:r>
      <w:r>
        <w:rPr>
          <w:spacing w:val="-8"/>
          <w:sz w:val="22"/>
        </w:rPr>
        <w:t xml:space="preserve"> </w:t>
      </w:r>
      <w:r>
        <w:rPr>
          <w:sz w:val="22"/>
        </w:rPr>
        <w:t>number</w:t>
      </w:r>
      <w:r>
        <w:rPr>
          <w:spacing w:val="-5"/>
          <w:sz w:val="22"/>
        </w:rPr>
        <w:t xml:space="preserve"> </w:t>
      </w:r>
      <w:r>
        <w:rPr>
          <w:sz w:val="22"/>
        </w:rPr>
        <w:t>of</w:t>
      </w:r>
      <w:r>
        <w:rPr>
          <w:spacing w:val="-3"/>
          <w:sz w:val="22"/>
        </w:rPr>
        <w:t xml:space="preserve"> </w:t>
      </w:r>
      <w:r>
        <w:rPr>
          <w:sz w:val="22"/>
        </w:rPr>
        <w:t>people</w:t>
      </w:r>
      <w:r>
        <w:rPr>
          <w:spacing w:val="-6"/>
          <w:sz w:val="22"/>
        </w:rPr>
        <w:t xml:space="preserve"> </w:t>
      </w:r>
      <w:r>
        <w:rPr>
          <w:sz w:val="22"/>
        </w:rPr>
        <w:t>board</w:t>
      </w:r>
      <w:r>
        <w:rPr>
          <w:spacing w:val="-7"/>
          <w:sz w:val="22"/>
        </w:rPr>
        <w:t xml:space="preserve"> </w:t>
      </w:r>
      <w:r>
        <w:rPr>
          <w:sz w:val="22"/>
        </w:rPr>
        <w:t>at</w:t>
      </w:r>
      <w:r>
        <w:rPr>
          <w:spacing w:val="-5"/>
          <w:sz w:val="22"/>
        </w:rPr>
        <w:t xml:space="preserve"> </w:t>
      </w:r>
      <w:r>
        <w:rPr>
          <w:sz w:val="22"/>
        </w:rPr>
        <w:t>single</w:t>
      </w:r>
      <w:r>
        <w:rPr>
          <w:spacing w:val="-6"/>
          <w:sz w:val="22"/>
        </w:rPr>
        <w:t xml:space="preserve"> </w:t>
      </w:r>
      <w:r>
        <w:rPr>
          <w:spacing w:val="-2"/>
          <w:sz w:val="22"/>
        </w:rPr>
        <w:t>time)</w:t>
      </w:r>
    </w:p>
    <w:p>
      <w:pPr>
        <w:pStyle w:val="9"/>
        <w:numPr>
          <w:ilvl w:val="0"/>
          <w:numId w:val="3"/>
        </w:numPr>
        <w:tabs>
          <w:tab w:val="left" w:pos="959"/>
        </w:tabs>
        <w:spacing w:before="59" w:after="0" w:line="240" w:lineRule="auto"/>
        <w:ind w:left="959" w:right="0" w:hanging="362"/>
        <w:jc w:val="left"/>
        <w:rPr>
          <w:sz w:val="22"/>
        </w:rPr>
      </w:pPr>
      <w:r>
        <w:rPr>
          <w:sz w:val="22"/>
        </w:rPr>
        <w:t>Color</w:t>
      </w:r>
      <w:r>
        <w:rPr>
          <w:spacing w:val="-7"/>
          <w:sz w:val="22"/>
        </w:rPr>
        <w:t xml:space="preserve"> </w:t>
      </w:r>
      <w:r>
        <w:rPr>
          <w:sz w:val="22"/>
        </w:rPr>
        <w:t>of</w:t>
      </w:r>
      <w:r>
        <w:rPr>
          <w:spacing w:val="-5"/>
          <w:sz w:val="22"/>
        </w:rPr>
        <w:t xml:space="preserve"> </w:t>
      </w:r>
      <w:r>
        <w:rPr>
          <w:sz w:val="22"/>
        </w:rPr>
        <w:t>bubbles</w:t>
      </w:r>
      <w:r>
        <w:rPr>
          <w:spacing w:val="-6"/>
          <w:sz w:val="22"/>
        </w:rPr>
        <w:t xml:space="preserve"> </w:t>
      </w:r>
      <w:r>
        <w:rPr>
          <w:sz w:val="22"/>
        </w:rPr>
        <w:t>(Type</w:t>
      </w:r>
      <w:r>
        <w:rPr>
          <w:spacing w:val="-2"/>
          <w:sz w:val="22"/>
        </w:rPr>
        <w:t xml:space="preserve"> </w:t>
      </w:r>
      <w:r>
        <w:rPr>
          <w:sz w:val="22"/>
        </w:rPr>
        <w:t>of</w:t>
      </w:r>
      <w:r>
        <w:rPr>
          <w:spacing w:val="-7"/>
          <w:sz w:val="22"/>
        </w:rPr>
        <w:t xml:space="preserve"> </w:t>
      </w:r>
      <w:r>
        <w:rPr>
          <w:sz w:val="22"/>
        </w:rPr>
        <w:t>Bus</w:t>
      </w:r>
      <w:r>
        <w:rPr>
          <w:spacing w:val="-4"/>
          <w:sz w:val="22"/>
        </w:rPr>
        <w:t xml:space="preserve"> stop)</w:t>
      </w:r>
    </w:p>
    <w:p>
      <w:pPr>
        <w:pStyle w:val="6"/>
        <w:rPr>
          <w:sz w:val="22"/>
        </w:rPr>
      </w:pPr>
    </w:p>
    <w:p>
      <w:pPr>
        <w:pStyle w:val="6"/>
        <w:rPr>
          <w:sz w:val="22"/>
        </w:rPr>
      </w:pPr>
    </w:p>
    <w:p>
      <w:pPr>
        <w:pStyle w:val="6"/>
        <w:spacing w:before="88"/>
        <w:rPr>
          <w:sz w:val="22"/>
        </w:rPr>
      </w:pPr>
    </w:p>
    <w:p>
      <w:pPr>
        <w:spacing w:before="0" w:line="398" w:lineRule="auto"/>
        <w:ind w:left="239" w:right="7753" w:firstLine="0"/>
        <w:jc w:val="left"/>
        <w:rPr>
          <w:b/>
          <w:sz w:val="24"/>
        </w:rPr>
      </w:pPr>
      <w:r>
        <w:rPr>
          <w:b/>
          <w:sz w:val="24"/>
        </w:rPr>
        <w:t>Plot</w:t>
      </w:r>
      <w:r>
        <w:rPr>
          <w:b/>
          <w:spacing w:val="-10"/>
          <w:sz w:val="24"/>
        </w:rPr>
        <w:t xml:space="preserve"> </w:t>
      </w:r>
      <w:r>
        <w:rPr>
          <w:b/>
          <w:sz w:val="24"/>
        </w:rPr>
        <w:t>for</w:t>
      </w:r>
      <w:r>
        <w:rPr>
          <w:b/>
          <w:spacing w:val="-11"/>
          <w:sz w:val="24"/>
        </w:rPr>
        <w:t xml:space="preserve"> </w:t>
      </w:r>
      <w:r>
        <w:rPr>
          <w:b/>
          <w:sz w:val="24"/>
        </w:rPr>
        <w:t>first</w:t>
      </w:r>
      <w:r>
        <w:rPr>
          <w:b/>
          <w:spacing w:val="-10"/>
          <w:sz w:val="24"/>
        </w:rPr>
        <w:t xml:space="preserve"> </w:t>
      </w:r>
      <w:r>
        <w:rPr>
          <w:b/>
          <w:sz w:val="24"/>
        </w:rPr>
        <w:t>30</w:t>
      </w:r>
      <w:r>
        <w:rPr>
          <w:b/>
          <w:spacing w:val="-11"/>
          <w:sz w:val="24"/>
        </w:rPr>
        <w:t xml:space="preserve"> </w:t>
      </w:r>
      <w:r>
        <w:rPr>
          <w:b/>
          <w:sz w:val="24"/>
        </w:rPr>
        <w:t xml:space="preserve">stops: </w:t>
      </w:r>
      <w:r>
        <w:rPr>
          <w:b/>
          <w:spacing w:val="-2"/>
          <w:sz w:val="24"/>
        </w:rPr>
        <w:t>Program:</w:t>
      </w:r>
    </w:p>
    <w:p>
      <w:pPr>
        <w:pStyle w:val="6"/>
        <w:spacing w:before="164"/>
        <w:rPr>
          <w:b/>
          <w:sz w:val="20"/>
        </w:rPr>
      </w:pPr>
      <w:r>
        <w:drawing>
          <wp:anchor distT="0" distB="0" distL="0" distR="0" simplePos="0" relativeHeight="251669504" behindDoc="1" locked="0" layoutInCell="1" allowOverlap="1">
            <wp:simplePos x="0" y="0"/>
            <wp:positionH relativeFrom="page">
              <wp:posOffset>849630</wp:posOffset>
            </wp:positionH>
            <wp:positionV relativeFrom="paragraph">
              <wp:posOffset>265430</wp:posOffset>
            </wp:positionV>
            <wp:extent cx="6856095" cy="71691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6856017" cy="716661"/>
                    </a:xfrm>
                    <a:prstGeom prst="rect">
                      <a:avLst/>
                    </a:prstGeom>
                  </pic:spPr>
                </pic:pic>
              </a:graphicData>
            </a:graphic>
          </wp:anchor>
        </w:drawing>
      </w:r>
    </w:p>
    <w:p>
      <w:pPr>
        <w:pStyle w:val="6"/>
        <w:rPr>
          <w:b/>
        </w:rPr>
      </w:pPr>
    </w:p>
    <w:p>
      <w:pPr>
        <w:pStyle w:val="6"/>
        <w:rPr>
          <w:b/>
        </w:rPr>
      </w:pPr>
    </w:p>
    <w:p>
      <w:pPr>
        <w:pStyle w:val="6"/>
        <w:spacing w:before="138"/>
        <w:rPr>
          <w:b/>
        </w:rPr>
      </w:pPr>
    </w:p>
    <w:p>
      <w:pPr>
        <w:spacing w:before="0"/>
        <w:ind w:left="239" w:right="0" w:firstLine="0"/>
        <w:jc w:val="left"/>
        <w:rPr>
          <w:b/>
          <w:sz w:val="24"/>
        </w:rPr>
      </w:pPr>
      <w:r>
        <w:rPr>
          <w:b/>
          <w:spacing w:val="-2"/>
          <w:sz w:val="24"/>
        </w:rPr>
        <w:t>Output:</w:t>
      </w:r>
    </w:p>
    <w:p>
      <w:pPr>
        <w:pStyle w:val="6"/>
        <w:rPr>
          <w:b/>
          <w:sz w:val="20"/>
        </w:rPr>
      </w:pPr>
      <w:r>
        <w:drawing>
          <wp:anchor distT="0" distB="0" distL="0" distR="0" simplePos="0" relativeHeight="251670528" behindDoc="1" locked="0" layoutInCell="1" allowOverlap="1">
            <wp:simplePos x="0" y="0"/>
            <wp:positionH relativeFrom="page">
              <wp:posOffset>1022985</wp:posOffset>
            </wp:positionH>
            <wp:positionV relativeFrom="paragraph">
              <wp:posOffset>160655</wp:posOffset>
            </wp:positionV>
            <wp:extent cx="6475730" cy="373253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6475509" cy="3732276"/>
                    </a:xfrm>
                    <a:prstGeom prst="rect">
                      <a:avLst/>
                    </a:prstGeom>
                  </pic:spPr>
                </pic:pic>
              </a:graphicData>
            </a:graphic>
          </wp:anchor>
        </w:drawing>
      </w:r>
    </w:p>
    <w:p>
      <w:pPr>
        <w:spacing w:after="0"/>
        <w:rPr>
          <w:sz w:val="20"/>
        </w:rPr>
        <w:sectPr>
          <w:pgSz w:w="12240" w:h="15840"/>
          <w:pgMar w:top="1740" w:right="0" w:bottom="280" w:left="1100" w:header="720" w:footer="720" w:gutter="0"/>
          <w:cols w:space="720" w:num="1"/>
        </w:sectPr>
      </w:pPr>
    </w:p>
    <w:p>
      <w:pPr>
        <w:spacing w:before="65" w:line="468" w:lineRule="auto"/>
        <w:ind w:left="239" w:right="3497" w:firstLine="0"/>
        <w:jc w:val="left"/>
        <w:rPr>
          <w:b/>
          <w:sz w:val="24"/>
        </w:rPr>
      </w:pPr>
      <w:r>
        <w:rPr>
          <w:b/>
          <w:sz w:val="24"/>
        </w:rPr>
        <w:t>3D</w:t>
      </w:r>
      <w:r>
        <w:rPr>
          <w:b/>
          <w:spacing w:val="-5"/>
          <w:sz w:val="24"/>
        </w:rPr>
        <w:t xml:space="preserve"> </w:t>
      </w:r>
      <w:r>
        <w:rPr>
          <w:b/>
          <w:sz w:val="24"/>
        </w:rPr>
        <w:t>Bubble</w:t>
      </w:r>
      <w:r>
        <w:rPr>
          <w:b/>
          <w:spacing w:val="-5"/>
          <w:sz w:val="24"/>
        </w:rPr>
        <w:t xml:space="preserve"> </w:t>
      </w:r>
      <w:r>
        <w:rPr>
          <w:b/>
          <w:sz w:val="24"/>
        </w:rPr>
        <w:t>Plot</w:t>
      </w:r>
      <w:r>
        <w:rPr>
          <w:b/>
          <w:spacing w:val="-5"/>
          <w:sz w:val="24"/>
        </w:rPr>
        <w:t xml:space="preserve"> </w:t>
      </w:r>
      <w:r>
        <w:rPr>
          <w:b/>
          <w:sz w:val="24"/>
        </w:rPr>
        <w:t>with</w:t>
      </w:r>
      <w:r>
        <w:rPr>
          <w:b/>
          <w:spacing w:val="-5"/>
          <w:sz w:val="24"/>
        </w:rPr>
        <w:t xml:space="preserve"> </w:t>
      </w:r>
      <w:r>
        <w:rPr>
          <w:b/>
          <w:sz w:val="24"/>
        </w:rPr>
        <w:t>6</w:t>
      </w:r>
      <w:r>
        <w:rPr>
          <w:b/>
          <w:spacing w:val="-5"/>
          <w:sz w:val="24"/>
        </w:rPr>
        <w:t xml:space="preserve"> </w:t>
      </w:r>
      <w:r>
        <w:rPr>
          <w:b/>
          <w:sz w:val="24"/>
        </w:rPr>
        <w:t>different</w:t>
      </w:r>
      <w:r>
        <w:rPr>
          <w:b/>
          <w:spacing w:val="-5"/>
          <w:sz w:val="24"/>
        </w:rPr>
        <w:t xml:space="preserve"> </w:t>
      </w:r>
      <w:r>
        <w:rPr>
          <w:b/>
          <w:sz w:val="24"/>
        </w:rPr>
        <w:t>variables</w:t>
      </w:r>
      <w:r>
        <w:rPr>
          <w:b/>
          <w:spacing w:val="-5"/>
          <w:sz w:val="24"/>
        </w:rPr>
        <w:t xml:space="preserve"> </w:t>
      </w:r>
      <w:r>
        <w:rPr>
          <w:b/>
          <w:sz w:val="24"/>
        </w:rPr>
        <w:t>&amp;</w:t>
      </w:r>
      <w:r>
        <w:rPr>
          <w:b/>
          <w:spacing w:val="-5"/>
          <w:sz w:val="24"/>
        </w:rPr>
        <w:t xml:space="preserve"> </w:t>
      </w:r>
      <w:r>
        <w:rPr>
          <w:b/>
          <w:sz w:val="24"/>
        </w:rPr>
        <w:t>there</w:t>
      </w:r>
      <w:r>
        <w:rPr>
          <w:b/>
          <w:spacing w:val="-6"/>
          <w:sz w:val="24"/>
        </w:rPr>
        <w:t xml:space="preserve"> </w:t>
      </w:r>
      <w:r>
        <w:rPr>
          <w:b/>
          <w:sz w:val="24"/>
        </w:rPr>
        <w:t xml:space="preserve">Relationship: </w:t>
      </w:r>
      <w:r>
        <w:rPr>
          <w:b/>
          <w:spacing w:val="-2"/>
          <w:sz w:val="24"/>
        </w:rPr>
        <w:t>Program:</w:t>
      </w:r>
    </w:p>
    <w:p>
      <w:pPr>
        <w:pStyle w:val="6"/>
        <w:spacing w:before="111"/>
        <w:rPr>
          <w:b/>
          <w:sz w:val="20"/>
        </w:rPr>
      </w:pPr>
      <w:r>
        <w:drawing>
          <wp:anchor distT="0" distB="0" distL="0" distR="0" simplePos="0" relativeHeight="251670528" behindDoc="1" locked="0" layoutInCell="1" allowOverlap="1">
            <wp:simplePos x="0" y="0"/>
            <wp:positionH relativeFrom="page">
              <wp:posOffset>849630</wp:posOffset>
            </wp:positionH>
            <wp:positionV relativeFrom="paragraph">
              <wp:posOffset>231775</wp:posOffset>
            </wp:positionV>
            <wp:extent cx="6816725" cy="115443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6816471" cy="1154429"/>
                    </a:xfrm>
                    <a:prstGeom prst="rect">
                      <a:avLst/>
                    </a:prstGeom>
                  </pic:spPr>
                </pic:pic>
              </a:graphicData>
            </a:graphic>
          </wp:anchor>
        </w:drawing>
      </w:r>
    </w:p>
    <w:p>
      <w:pPr>
        <w:pStyle w:val="6"/>
        <w:spacing w:before="273"/>
        <w:rPr>
          <w:b/>
        </w:rPr>
      </w:pPr>
    </w:p>
    <w:p>
      <w:pPr>
        <w:spacing w:before="0"/>
        <w:ind w:left="239" w:right="0" w:firstLine="0"/>
        <w:jc w:val="left"/>
        <w:rPr>
          <w:b/>
          <w:sz w:val="24"/>
        </w:rPr>
      </w:pPr>
      <w:r>
        <w:rPr>
          <w:b/>
          <w:spacing w:val="-2"/>
          <w:sz w:val="24"/>
        </w:rPr>
        <w:t>Output:</w:t>
      </w:r>
    </w:p>
    <w:p>
      <w:pPr>
        <w:pStyle w:val="6"/>
        <w:rPr>
          <w:b/>
          <w:sz w:val="20"/>
        </w:rPr>
      </w:pPr>
    </w:p>
    <w:p>
      <w:pPr>
        <w:pStyle w:val="6"/>
        <w:rPr>
          <w:b/>
          <w:sz w:val="20"/>
        </w:rPr>
      </w:pPr>
    </w:p>
    <w:p>
      <w:pPr>
        <w:pStyle w:val="6"/>
        <w:spacing w:before="46"/>
        <w:rPr>
          <w:b/>
          <w:sz w:val="20"/>
        </w:rPr>
      </w:pPr>
      <w:r>
        <w:drawing>
          <wp:anchor distT="0" distB="0" distL="0" distR="0" simplePos="0" relativeHeight="251671552" behindDoc="1" locked="0" layoutInCell="1" allowOverlap="1">
            <wp:simplePos x="0" y="0"/>
            <wp:positionH relativeFrom="page">
              <wp:posOffset>1520825</wp:posOffset>
            </wp:positionH>
            <wp:positionV relativeFrom="paragraph">
              <wp:posOffset>190500</wp:posOffset>
            </wp:positionV>
            <wp:extent cx="4511040" cy="40233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4511040" cy="4023360"/>
                    </a:xfrm>
                    <a:prstGeom prst="rect">
                      <a:avLst/>
                    </a:prstGeom>
                  </pic:spPr>
                </pic:pic>
              </a:graphicData>
            </a:graphic>
          </wp:anchor>
        </w:drawing>
      </w:r>
    </w:p>
    <w:p>
      <w:pPr>
        <w:spacing w:after="0"/>
        <w:rPr>
          <w:sz w:val="20"/>
        </w:rPr>
        <w:sectPr>
          <w:pgSz w:w="12240" w:h="15840"/>
          <w:pgMar w:top="1300" w:right="0" w:bottom="280" w:left="1100" w:header="720" w:footer="720" w:gutter="0"/>
          <w:cols w:space="720" w:num="1"/>
        </w:sectPr>
      </w:pPr>
    </w:p>
    <w:p>
      <w:pPr>
        <w:spacing w:before="159"/>
        <w:ind w:left="340" w:right="0" w:firstLine="0"/>
        <w:jc w:val="left"/>
        <w:rPr>
          <w:b/>
          <w:sz w:val="24"/>
        </w:rPr>
      </w:pPr>
      <w:r>
        <w:drawing>
          <wp:anchor distT="0" distB="0" distL="0" distR="0" simplePos="0" relativeHeight="251671552" behindDoc="1" locked="0" layoutInCell="1" allowOverlap="1">
            <wp:simplePos x="0" y="0"/>
            <wp:positionH relativeFrom="page">
              <wp:posOffset>849630</wp:posOffset>
            </wp:positionH>
            <wp:positionV relativeFrom="paragraph">
              <wp:posOffset>282575</wp:posOffset>
            </wp:positionV>
            <wp:extent cx="6783070" cy="133731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6782997" cy="1337309"/>
                    </a:xfrm>
                    <a:prstGeom prst="rect">
                      <a:avLst/>
                    </a:prstGeom>
                  </pic:spPr>
                </pic:pic>
              </a:graphicData>
            </a:graphic>
          </wp:anchor>
        </w:drawing>
      </w:r>
      <w:r>
        <w:rPr>
          <w:b/>
          <w:spacing w:val="-2"/>
          <w:sz w:val="24"/>
        </w:rPr>
        <w:t>Distributions:</w:t>
      </w:r>
    </w:p>
    <w:p>
      <w:pPr>
        <w:spacing w:before="272"/>
        <w:ind w:left="237" w:right="0" w:firstLine="0"/>
        <w:jc w:val="left"/>
        <w:rPr>
          <w:b/>
          <w:sz w:val="24"/>
        </w:rPr>
      </w:pPr>
      <w:r>
        <w:rPr>
          <w:b/>
          <w:sz w:val="24"/>
        </w:rPr>
        <w:t>2-d</w:t>
      </w:r>
      <w:r>
        <w:rPr>
          <w:b/>
          <w:spacing w:val="-1"/>
          <w:sz w:val="24"/>
        </w:rPr>
        <w:t xml:space="preserve"> </w:t>
      </w:r>
      <w:r>
        <w:rPr>
          <w:b/>
          <w:spacing w:val="-2"/>
          <w:sz w:val="24"/>
        </w:rPr>
        <w:t>distrubtions:</w:t>
      </w:r>
    </w:p>
    <w:p>
      <w:pPr>
        <w:pStyle w:val="6"/>
        <w:spacing w:before="156"/>
        <w:rPr>
          <w:b/>
          <w:sz w:val="20"/>
        </w:rPr>
      </w:pPr>
      <w:r>
        <w:drawing>
          <wp:anchor distT="0" distB="0" distL="0" distR="0" simplePos="0" relativeHeight="251672576" behindDoc="1" locked="0" layoutInCell="1" allowOverlap="1">
            <wp:simplePos x="0" y="0"/>
            <wp:positionH relativeFrom="page">
              <wp:posOffset>929005</wp:posOffset>
            </wp:positionH>
            <wp:positionV relativeFrom="paragraph">
              <wp:posOffset>260350</wp:posOffset>
            </wp:positionV>
            <wp:extent cx="6405245" cy="248920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6404948" cy="2489454"/>
                    </a:xfrm>
                    <a:prstGeom prst="rect">
                      <a:avLst/>
                    </a:prstGeom>
                  </pic:spPr>
                </pic:pic>
              </a:graphicData>
            </a:graphic>
          </wp:anchor>
        </w:drawing>
      </w:r>
    </w:p>
    <w:p>
      <w:pPr>
        <w:pStyle w:val="6"/>
        <w:spacing w:before="148"/>
        <w:rPr>
          <w:b/>
        </w:rPr>
      </w:pPr>
    </w:p>
    <w:p>
      <w:pPr>
        <w:spacing w:before="0"/>
        <w:ind w:left="239" w:right="0" w:firstLine="0"/>
        <w:jc w:val="left"/>
        <w:rPr>
          <w:b/>
          <w:sz w:val="24"/>
        </w:rPr>
      </w:pPr>
      <w:r>
        <w:rPr>
          <w:b/>
          <w:sz w:val="24"/>
        </w:rPr>
        <w:t>Time</w:t>
      </w:r>
      <w:r>
        <w:rPr>
          <w:b/>
          <w:spacing w:val="-2"/>
          <w:sz w:val="24"/>
        </w:rPr>
        <w:t xml:space="preserve"> series:</w:t>
      </w:r>
    </w:p>
    <w:p>
      <w:pPr>
        <w:pStyle w:val="6"/>
        <w:spacing w:before="8"/>
        <w:rPr>
          <w:b/>
          <w:sz w:val="5"/>
        </w:rPr>
      </w:pPr>
      <w:r>
        <w:drawing>
          <wp:anchor distT="0" distB="0" distL="0" distR="0" simplePos="0" relativeHeight="251672576" behindDoc="1" locked="0" layoutInCell="1" allowOverlap="1">
            <wp:simplePos x="0" y="0"/>
            <wp:positionH relativeFrom="page">
              <wp:posOffset>921385</wp:posOffset>
            </wp:positionH>
            <wp:positionV relativeFrom="paragraph">
              <wp:posOffset>56515</wp:posOffset>
            </wp:positionV>
            <wp:extent cx="5966460" cy="295465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2" cstate="print"/>
                    <a:stretch>
                      <a:fillRect/>
                    </a:stretch>
                  </pic:blipFill>
                  <pic:spPr>
                    <a:xfrm>
                      <a:off x="0" y="0"/>
                      <a:ext cx="5966309" cy="2954655"/>
                    </a:xfrm>
                    <a:prstGeom prst="rect">
                      <a:avLst/>
                    </a:prstGeom>
                  </pic:spPr>
                </pic:pic>
              </a:graphicData>
            </a:graphic>
          </wp:anchor>
        </w:drawing>
      </w:r>
    </w:p>
    <w:p>
      <w:pPr>
        <w:spacing w:after="0"/>
        <w:rPr>
          <w:sz w:val="5"/>
        </w:rPr>
        <w:sectPr>
          <w:pgSz w:w="12240" w:h="15840"/>
          <w:pgMar w:top="1820" w:right="0" w:bottom="280" w:left="1100" w:header="720" w:footer="720" w:gutter="0"/>
          <w:cols w:space="720" w:num="1"/>
        </w:sectPr>
      </w:pPr>
    </w:p>
    <w:p>
      <w:pPr>
        <w:spacing w:before="60"/>
        <w:ind w:left="239" w:right="0" w:firstLine="0"/>
        <w:jc w:val="left"/>
        <w:rPr>
          <w:b/>
          <w:sz w:val="24"/>
        </w:rPr>
      </w:pPr>
      <w:r>
        <w:rPr>
          <w:b/>
          <w:spacing w:val="-2"/>
          <w:sz w:val="24"/>
        </w:rPr>
        <w:t>Values:</w:t>
      </w:r>
    </w:p>
    <w:p>
      <w:pPr>
        <w:pStyle w:val="6"/>
        <w:spacing w:before="6"/>
        <w:rPr>
          <w:b/>
          <w:sz w:val="13"/>
        </w:rPr>
      </w:pPr>
      <w:r>
        <w:drawing>
          <wp:anchor distT="0" distB="0" distL="0" distR="0" simplePos="0" relativeHeight="251673600" behindDoc="1" locked="0" layoutInCell="1" allowOverlap="1">
            <wp:simplePos x="0" y="0"/>
            <wp:positionH relativeFrom="page">
              <wp:posOffset>979805</wp:posOffset>
            </wp:positionH>
            <wp:positionV relativeFrom="paragraph">
              <wp:posOffset>114300</wp:posOffset>
            </wp:positionV>
            <wp:extent cx="6146165" cy="11899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6146005" cy="1190244"/>
                    </a:xfrm>
                    <a:prstGeom prst="rect">
                      <a:avLst/>
                    </a:prstGeom>
                  </pic:spPr>
                </pic:pic>
              </a:graphicData>
            </a:graphic>
          </wp:anchor>
        </w:drawing>
      </w:r>
    </w:p>
    <w:p>
      <w:pPr>
        <w:pStyle w:val="6"/>
        <w:rPr>
          <w:b/>
        </w:rPr>
      </w:pPr>
    </w:p>
    <w:p>
      <w:pPr>
        <w:pStyle w:val="6"/>
        <w:rPr>
          <w:b/>
        </w:rPr>
      </w:pPr>
    </w:p>
    <w:p>
      <w:pPr>
        <w:pStyle w:val="6"/>
        <w:spacing w:before="187"/>
        <w:rPr>
          <w:b/>
        </w:rPr>
      </w:pPr>
    </w:p>
    <w:p>
      <w:pPr>
        <w:spacing w:before="0"/>
        <w:ind w:left="239" w:right="0" w:firstLine="0"/>
        <w:jc w:val="left"/>
        <w:rPr>
          <w:rFonts w:ascii="Arial"/>
          <w:b/>
          <w:sz w:val="24"/>
        </w:rPr>
      </w:pPr>
      <w:r>
        <w:rPr>
          <w:rFonts w:ascii="Arial"/>
          <w:b/>
          <w:sz w:val="24"/>
        </w:rPr>
        <w:t>Using</w:t>
      </w:r>
      <w:r>
        <w:rPr>
          <w:rFonts w:ascii="Arial"/>
          <w:b/>
          <w:spacing w:val="-9"/>
          <w:sz w:val="24"/>
        </w:rPr>
        <w:t xml:space="preserve"> </w:t>
      </w:r>
      <w:r>
        <w:rPr>
          <w:rFonts w:ascii="Arial"/>
          <w:b/>
          <w:spacing w:val="-2"/>
          <w:sz w:val="24"/>
        </w:rPr>
        <w:t>Bokeh:</w:t>
      </w:r>
    </w:p>
    <w:p>
      <w:pPr>
        <w:pStyle w:val="6"/>
        <w:rPr>
          <w:rFonts w:ascii="Arial"/>
          <w:b/>
          <w:sz w:val="20"/>
        </w:rPr>
      </w:pPr>
    </w:p>
    <w:p>
      <w:pPr>
        <w:pStyle w:val="6"/>
        <w:spacing w:before="139"/>
        <w:rPr>
          <w:rFonts w:ascii="Arial"/>
          <w:b/>
          <w:sz w:val="20"/>
        </w:rPr>
      </w:pPr>
      <w:r>
        <w:drawing>
          <wp:anchor distT="0" distB="0" distL="0" distR="0" simplePos="0" relativeHeight="251673600" behindDoc="1" locked="0" layoutInCell="1" allowOverlap="1">
            <wp:simplePos x="0" y="0"/>
            <wp:positionH relativeFrom="page">
              <wp:posOffset>849630</wp:posOffset>
            </wp:positionH>
            <wp:positionV relativeFrom="paragraph">
              <wp:posOffset>249555</wp:posOffset>
            </wp:positionV>
            <wp:extent cx="4125595" cy="172212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4" cstate="print"/>
                    <a:stretch>
                      <a:fillRect/>
                    </a:stretch>
                  </pic:blipFill>
                  <pic:spPr>
                    <a:xfrm>
                      <a:off x="0" y="0"/>
                      <a:ext cx="4125442" cy="1721929"/>
                    </a:xfrm>
                    <a:prstGeom prst="rect">
                      <a:avLst/>
                    </a:prstGeom>
                  </pic:spPr>
                </pic:pic>
              </a:graphicData>
            </a:graphic>
          </wp:anchor>
        </w:drawing>
      </w:r>
    </w:p>
    <w:p>
      <w:pPr>
        <w:pStyle w:val="6"/>
        <w:rPr>
          <w:rFonts w:ascii="Arial"/>
          <w:b/>
          <w:sz w:val="20"/>
        </w:rPr>
      </w:pPr>
    </w:p>
    <w:p>
      <w:pPr>
        <w:pStyle w:val="6"/>
        <w:rPr>
          <w:rFonts w:ascii="Arial"/>
          <w:b/>
          <w:sz w:val="20"/>
        </w:rPr>
      </w:pPr>
    </w:p>
    <w:p>
      <w:pPr>
        <w:pStyle w:val="6"/>
        <w:spacing w:before="18"/>
        <w:rPr>
          <w:rFonts w:ascii="Arial"/>
          <w:b/>
          <w:sz w:val="20"/>
        </w:rPr>
      </w:pPr>
      <w:r>
        <w:drawing>
          <wp:anchor distT="0" distB="0" distL="0" distR="0" simplePos="0" relativeHeight="251674624" behindDoc="1" locked="0" layoutInCell="1" allowOverlap="1">
            <wp:simplePos x="0" y="0"/>
            <wp:positionH relativeFrom="page">
              <wp:posOffset>849630</wp:posOffset>
            </wp:positionH>
            <wp:positionV relativeFrom="paragraph">
              <wp:posOffset>172720</wp:posOffset>
            </wp:positionV>
            <wp:extent cx="6708140" cy="2383790"/>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5" cstate="print"/>
                    <a:stretch>
                      <a:fillRect/>
                    </a:stretch>
                  </pic:blipFill>
                  <pic:spPr>
                    <a:xfrm>
                      <a:off x="0" y="0"/>
                      <a:ext cx="6708202" cy="2383536"/>
                    </a:xfrm>
                    <a:prstGeom prst="rect">
                      <a:avLst/>
                    </a:prstGeom>
                  </pic:spPr>
                </pic:pic>
              </a:graphicData>
            </a:graphic>
          </wp:anchor>
        </w:drawing>
      </w:r>
    </w:p>
    <w:p>
      <w:pPr>
        <w:spacing w:after="0"/>
        <w:rPr>
          <w:rFonts w:ascii="Arial"/>
          <w:sz w:val="20"/>
        </w:rPr>
        <w:sectPr>
          <w:pgSz w:w="12240" w:h="15840"/>
          <w:pgMar w:top="1540" w:right="0" w:bottom="280" w:left="1100" w:header="720" w:footer="720" w:gutter="0"/>
          <w:cols w:space="720" w:num="1"/>
        </w:sectPr>
      </w:pPr>
    </w:p>
    <w:p>
      <w:pPr>
        <w:spacing w:before="79"/>
        <w:ind w:left="720" w:right="0" w:firstLine="0"/>
        <w:jc w:val="left"/>
        <w:rPr>
          <w:b/>
          <w:sz w:val="24"/>
        </w:rPr>
      </w:pPr>
      <w:r>
        <w:rPr>
          <w:b/>
          <w:spacing w:val="-2"/>
          <w:sz w:val="24"/>
        </w:rPr>
        <w:t>Output:</w:t>
      </w:r>
    </w:p>
    <w:p>
      <w:pPr>
        <w:pStyle w:val="6"/>
        <w:rPr>
          <w:b/>
          <w:sz w:val="20"/>
        </w:rPr>
      </w:pPr>
    </w:p>
    <w:p>
      <w:pPr>
        <w:pStyle w:val="6"/>
        <w:spacing w:before="35"/>
        <w:rPr>
          <w:b/>
          <w:sz w:val="20"/>
        </w:rPr>
      </w:pPr>
      <w:r>
        <w:drawing>
          <wp:anchor distT="0" distB="0" distL="0" distR="0" simplePos="0" relativeHeight="251674624" behindDoc="1" locked="0" layoutInCell="1" allowOverlap="1">
            <wp:simplePos x="0" y="0"/>
            <wp:positionH relativeFrom="page">
              <wp:posOffset>911225</wp:posOffset>
            </wp:positionH>
            <wp:positionV relativeFrom="paragraph">
              <wp:posOffset>182880</wp:posOffset>
            </wp:positionV>
            <wp:extent cx="6286500" cy="471678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6" cstate="print"/>
                    <a:stretch>
                      <a:fillRect/>
                    </a:stretch>
                  </pic:blipFill>
                  <pic:spPr>
                    <a:xfrm>
                      <a:off x="0" y="0"/>
                      <a:ext cx="6286500" cy="4716780"/>
                    </a:xfrm>
                    <a:prstGeom prst="rect">
                      <a:avLst/>
                    </a:prstGeom>
                  </pic:spPr>
                </pic:pic>
              </a:graphicData>
            </a:graphic>
          </wp:anchor>
        </w:drawing>
      </w:r>
    </w:p>
    <w:p>
      <w:pPr>
        <w:spacing w:after="0"/>
        <w:rPr>
          <w:sz w:val="20"/>
        </w:rPr>
        <w:sectPr>
          <w:pgSz w:w="11920" w:h="16850"/>
          <w:pgMar w:top="1340" w:right="460" w:bottom="280" w:left="1320" w:header="720" w:footer="720" w:gutter="0"/>
          <w:cols w:space="720" w:num="1"/>
        </w:sectPr>
      </w:pPr>
    </w:p>
    <w:p>
      <w:pPr>
        <w:pStyle w:val="6"/>
        <w:spacing w:before="2"/>
        <w:rPr>
          <w:rFonts w:hint="default"/>
          <w:b/>
          <w:lang w:val="en-IN"/>
        </w:rPr>
      </w:pPr>
      <w:r>
        <w:rPr>
          <w:rFonts w:hint="default"/>
          <w:b/>
          <w:lang w:val="en-IN"/>
        </w:rPr>
        <w:t xml:space="preserve">  Usage of IBM COGNOS:</w:t>
      </w:r>
    </w:p>
    <w:p>
      <w:pPr>
        <w:pStyle w:val="6"/>
        <w:spacing w:before="2"/>
        <w:rPr>
          <w:rFonts w:hint="default"/>
          <w:b/>
          <w:lang w:val="en-IN"/>
        </w:rPr>
      </w:pPr>
    </w:p>
    <w:p>
      <w:pPr>
        <w:spacing w:before="0"/>
        <w:ind w:left="480" w:right="0" w:firstLine="0"/>
        <w:jc w:val="left"/>
        <w:rPr>
          <w:b/>
          <w:sz w:val="24"/>
        </w:rPr>
      </w:pPr>
      <w:r>
        <w:rPr>
          <w:b/>
          <w:sz w:val="24"/>
        </w:rPr>
        <w:t>Create</w:t>
      </w:r>
      <w:r>
        <w:rPr>
          <w:b/>
          <w:spacing w:val="-5"/>
          <w:sz w:val="24"/>
        </w:rPr>
        <w:t xml:space="preserve"> </w:t>
      </w:r>
      <w:r>
        <w:rPr>
          <w:b/>
          <w:sz w:val="24"/>
        </w:rPr>
        <w:t>a</w:t>
      </w:r>
      <w:r>
        <w:rPr>
          <w:b/>
          <w:spacing w:val="-1"/>
          <w:sz w:val="24"/>
        </w:rPr>
        <w:t xml:space="preserve"> </w:t>
      </w:r>
      <w:r>
        <w:rPr>
          <w:b/>
          <w:spacing w:val="-2"/>
          <w:sz w:val="24"/>
        </w:rPr>
        <w:t>dashboard:</w:t>
      </w:r>
    </w:p>
    <w:p>
      <w:pPr>
        <w:pStyle w:val="6"/>
        <w:rPr>
          <w:b/>
        </w:rPr>
      </w:pPr>
    </w:p>
    <w:p>
      <w:pPr>
        <w:pStyle w:val="6"/>
        <w:ind w:left="480" w:right="1355"/>
      </w:pPr>
      <w:r>
        <w:t>Creating</w:t>
      </w:r>
      <w:r>
        <w:rPr>
          <w:spacing w:val="-3"/>
        </w:rPr>
        <w:t xml:space="preserve"> </w:t>
      </w:r>
      <w:r>
        <w:t>a</w:t>
      </w:r>
      <w:r>
        <w:rPr>
          <w:spacing w:val="-4"/>
        </w:rPr>
        <w:t xml:space="preserve"> </w:t>
      </w:r>
      <w:r>
        <w:t>dashboard</w:t>
      </w:r>
      <w:r>
        <w:rPr>
          <w:spacing w:val="-3"/>
        </w:rPr>
        <w:t xml:space="preserve"> </w:t>
      </w:r>
      <w:r>
        <w:t>in</w:t>
      </w:r>
      <w:r>
        <w:rPr>
          <w:spacing w:val="-2"/>
        </w:rPr>
        <w:t xml:space="preserve"> </w:t>
      </w:r>
      <w:r>
        <w:t>IBM</w:t>
      </w:r>
      <w:r>
        <w:rPr>
          <w:spacing w:val="-3"/>
        </w:rPr>
        <w:t xml:space="preserve"> </w:t>
      </w:r>
      <w:r>
        <w:t>Cognos</w:t>
      </w:r>
      <w:r>
        <w:rPr>
          <w:spacing w:val="-3"/>
        </w:rPr>
        <w:t xml:space="preserve"> </w:t>
      </w:r>
      <w:r>
        <w:t>typically</w:t>
      </w:r>
      <w:r>
        <w:rPr>
          <w:spacing w:val="-3"/>
        </w:rPr>
        <w:t xml:space="preserve"> </w:t>
      </w:r>
      <w:r>
        <w:t>involves</w:t>
      </w:r>
      <w:r>
        <w:rPr>
          <w:spacing w:val="-3"/>
        </w:rPr>
        <w:t xml:space="preserve"> </w:t>
      </w:r>
      <w:r>
        <w:t>the</w:t>
      </w:r>
      <w:r>
        <w:rPr>
          <w:spacing w:val="-4"/>
        </w:rPr>
        <w:t xml:space="preserve"> </w:t>
      </w:r>
      <w:r>
        <w:t>following</w:t>
      </w:r>
      <w:r>
        <w:rPr>
          <w:spacing w:val="-3"/>
        </w:rPr>
        <w:t xml:space="preserve"> </w:t>
      </w:r>
      <w:r>
        <w:t xml:space="preserve">step-by-step </w:t>
      </w:r>
      <w:r>
        <w:rPr>
          <w:spacing w:val="-2"/>
        </w:rPr>
        <w:t>process:</w:t>
      </w:r>
    </w:p>
    <w:p>
      <w:pPr>
        <w:pStyle w:val="6"/>
      </w:pPr>
    </w:p>
    <w:p>
      <w:pPr>
        <w:pStyle w:val="3"/>
        <w:numPr>
          <w:ilvl w:val="0"/>
          <w:numId w:val="4"/>
        </w:numPr>
        <w:tabs>
          <w:tab w:val="left" w:pos="1200"/>
        </w:tabs>
        <w:spacing w:before="0" w:after="0" w:line="240" w:lineRule="auto"/>
        <w:ind w:left="1200" w:right="0" w:hanging="360"/>
        <w:jc w:val="left"/>
      </w:pPr>
      <w:r>
        <w:t>Data</w:t>
      </w:r>
      <w:r>
        <w:rPr>
          <w:spacing w:val="-7"/>
        </w:rPr>
        <w:t xml:space="preserve"> </w:t>
      </w:r>
      <w:r>
        <w:rPr>
          <w:spacing w:val="-2"/>
        </w:rPr>
        <w:t>Preparation:</w:t>
      </w:r>
    </w:p>
    <w:p>
      <w:pPr>
        <w:pStyle w:val="6"/>
        <w:rPr>
          <w:b/>
        </w:rPr>
      </w:pPr>
    </w:p>
    <w:p>
      <w:pPr>
        <w:pStyle w:val="6"/>
        <w:ind w:left="480" w:right="1355" w:firstLine="1620"/>
      </w:pPr>
      <w:r>
        <w:t>Ensure</w:t>
      </w:r>
      <w:r>
        <w:rPr>
          <w:spacing w:val="-5"/>
        </w:rPr>
        <w:t xml:space="preserve"> </w:t>
      </w:r>
      <w:r>
        <w:t>that</w:t>
      </w:r>
      <w:r>
        <w:rPr>
          <w:spacing w:val="-4"/>
        </w:rPr>
        <w:t xml:space="preserve"> </w:t>
      </w:r>
      <w:r>
        <w:t>you</w:t>
      </w:r>
      <w:r>
        <w:rPr>
          <w:spacing w:val="-4"/>
        </w:rPr>
        <w:t xml:space="preserve"> </w:t>
      </w:r>
      <w:r>
        <w:t>have</w:t>
      </w:r>
      <w:r>
        <w:rPr>
          <w:spacing w:val="-5"/>
        </w:rPr>
        <w:t xml:space="preserve"> </w:t>
      </w:r>
      <w:r>
        <w:t>the</w:t>
      </w:r>
      <w:r>
        <w:rPr>
          <w:spacing w:val="-3"/>
        </w:rPr>
        <w:t xml:space="preserve"> </w:t>
      </w:r>
      <w:r>
        <w:t>necessary</w:t>
      </w:r>
      <w:r>
        <w:rPr>
          <w:spacing w:val="-4"/>
        </w:rPr>
        <w:t xml:space="preserve"> </w:t>
      </w:r>
      <w:r>
        <w:t>data</w:t>
      </w:r>
      <w:r>
        <w:rPr>
          <w:spacing w:val="-4"/>
        </w:rPr>
        <w:t xml:space="preserve"> </w:t>
      </w:r>
      <w:r>
        <w:t>sources</w:t>
      </w:r>
      <w:r>
        <w:rPr>
          <w:spacing w:val="-2"/>
        </w:rPr>
        <w:t xml:space="preserve"> </w:t>
      </w:r>
      <w:r>
        <w:t>ready</w:t>
      </w:r>
      <w:r>
        <w:rPr>
          <w:spacing w:val="-4"/>
        </w:rPr>
        <w:t xml:space="preserve"> </w:t>
      </w:r>
      <w:r>
        <w:t>and</w:t>
      </w:r>
      <w:r>
        <w:rPr>
          <w:spacing w:val="-4"/>
        </w:rPr>
        <w:t xml:space="preserve"> </w:t>
      </w:r>
      <w:r>
        <w:t>accessible in your IBM Cognos environment.</w:t>
      </w:r>
    </w:p>
    <w:p>
      <w:pPr>
        <w:pStyle w:val="6"/>
      </w:pPr>
    </w:p>
    <w:p>
      <w:pPr>
        <w:pStyle w:val="3"/>
        <w:numPr>
          <w:ilvl w:val="0"/>
          <w:numId w:val="4"/>
        </w:numPr>
        <w:tabs>
          <w:tab w:val="left" w:pos="1200"/>
        </w:tabs>
        <w:spacing w:before="1" w:after="0" w:line="240" w:lineRule="auto"/>
        <w:ind w:left="1200" w:right="0" w:hanging="360"/>
        <w:jc w:val="left"/>
      </w:pPr>
      <w:r>
        <w:t>Launch</w:t>
      </w:r>
      <w:r>
        <w:rPr>
          <w:spacing w:val="-2"/>
        </w:rPr>
        <w:t xml:space="preserve"> </w:t>
      </w:r>
      <w:r>
        <w:t>IBM</w:t>
      </w:r>
      <w:r>
        <w:rPr>
          <w:spacing w:val="-4"/>
        </w:rPr>
        <w:t xml:space="preserve"> </w:t>
      </w:r>
      <w:r>
        <w:rPr>
          <w:spacing w:val="-2"/>
        </w:rPr>
        <w:t>Cognos:</w:t>
      </w:r>
    </w:p>
    <w:p>
      <w:pPr>
        <w:pStyle w:val="6"/>
        <w:rPr>
          <w:b/>
        </w:rPr>
      </w:pPr>
    </w:p>
    <w:p>
      <w:pPr>
        <w:pStyle w:val="6"/>
        <w:ind w:left="2221"/>
      </w:pPr>
      <w:r>
        <w:t>Open</w:t>
      </w:r>
      <w:r>
        <w:rPr>
          <w:spacing w:val="-7"/>
        </w:rPr>
        <w:t xml:space="preserve"> </w:t>
      </w:r>
      <w:r>
        <w:t>the</w:t>
      </w:r>
      <w:r>
        <w:rPr>
          <w:spacing w:val="-2"/>
        </w:rPr>
        <w:t xml:space="preserve"> </w:t>
      </w:r>
      <w:r>
        <w:t>IBM</w:t>
      </w:r>
      <w:r>
        <w:rPr>
          <w:spacing w:val="-3"/>
        </w:rPr>
        <w:t xml:space="preserve"> </w:t>
      </w:r>
      <w:r>
        <w:t>Cognos</w:t>
      </w:r>
      <w:r>
        <w:rPr>
          <w:spacing w:val="-1"/>
        </w:rPr>
        <w:t xml:space="preserve"> </w:t>
      </w:r>
      <w:r>
        <w:t>platform</w:t>
      </w:r>
      <w:r>
        <w:rPr>
          <w:spacing w:val="-2"/>
        </w:rPr>
        <w:t xml:space="preserve"> </w:t>
      </w:r>
      <w:r>
        <w:t>or</w:t>
      </w:r>
      <w:r>
        <w:rPr>
          <w:spacing w:val="-2"/>
        </w:rPr>
        <w:t xml:space="preserve"> </w:t>
      </w:r>
      <w:r>
        <w:t>web</w:t>
      </w:r>
      <w:r>
        <w:rPr>
          <w:spacing w:val="-4"/>
        </w:rPr>
        <w:t xml:space="preserve"> </w:t>
      </w:r>
      <w:r>
        <w:rPr>
          <w:spacing w:val="-2"/>
        </w:rPr>
        <w:t>interface.</w:t>
      </w:r>
    </w:p>
    <w:p>
      <w:pPr>
        <w:pStyle w:val="6"/>
      </w:pPr>
    </w:p>
    <w:p>
      <w:pPr>
        <w:pStyle w:val="3"/>
        <w:numPr>
          <w:ilvl w:val="0"/>
          <w:numId w:val="4"/>
        </w:numPr>
        <w:tabs>
          <w:tab w:val="left" w:pos="660"/>
        </w:tabs>
        <w:spacing w:before="0" w:after="0" w:line="240" w:lineRule="auto"/>
        <w:ind w:left="660" w:right="0" w:hanging="180"/>
        <w:jc w:val="left"/>
      </w:pPr>
      <w:r>
        <w:t>Create</w:t>
      </w:r>
      <w:r>
        <w:rPr>
          <w:spacing w:val="-8"/>
        </w:rPr>
        <w:t xml:space="preserve"> </w:t>
      </w:r>
      <w:r>
        <w:t>a</w:t>
      </w:r>
      <w:r>
        <w:rPr>
          <w:spacing w:val="-1"/>
        </w:rPr>
        <w:t xml:space="preserve"> </w:t>
      </w:r>
      <w:r>
        <w:t>New</w:t>
      </w:r>
      <w:r>
        <w:rPr>
          <w:spacing w:val="-1"/>
        </w:rPr>
        <w:t xml:space="preserve"> </w:t>
      </w:r>
      <w:r>
        <w:rPr>
          <w:spacing w:val="-2"/>
        </w:rPr>
        <w:t>Dashboard:</w:t>
      </w:r>
    </w:p>
    <w:p>
      <w:pPr>
        <w:pStyle w:val="6"/>
        <w:spacing w:before="274"/>
        <w:ind w:left="480" w:right="1355" w:firstLine="2160"/>
      </w:pPr>
      <w:r>
        <w:t>Navigate</w:t>
      </w:r>
      <w:r>
        <w:rPr>
          <w:spacing w:val="-5"/>
        </w:rPr>
        <w:t xml:space="preserve"> </w:t>
      </w:r>
      <w:r>
        <w:t>to</w:t>
      </w:r>
      <w:r>
        <w:rPr>
          <w:spacing w:val="-4"/>
        </w:rPr>
        <w:t xml:space="preserve"> </w:t>
      </w:r>
      <w:r>
        <w:t>the</w:t>
      </w:r>
      <w:r>
        <w:rPr>
          <w:spacing w:val="-5"/>
        </w:rPr>
        <w:t xml:space="preserve"> </w:t>
      </w:r>
      <w:r>
        <w:t>area</w:t>
      </w:r>
      <w:r>
        <w:rPr>
          <w:spacing w:val="-3"/>
        </w:rPr>
        <w:t xml:space="preserve"> </w:t>
      </w:r>
      <w:r>
        <w:t>where</w:t>
      </w:r>
      <w:r>
        <w:rPr>
          <w:spacing w:val="-6"/>
        </w:rPr>
        <w:t xml:space="preserve"> </w:t>
      </w:r>
      <w:r>
        <w:t>you</w:t>
      </w:r>
      <w:r>
        <w:rPr>
          <w:spacing w:val="-4"/>
        </w:rPr>
        <w:t xml:space="preserve"> </w:t>
      </w:r>
      <w:r>
        <w:t>can</w:t>
      </w:r>
      <w:r>
        <w:rPr>
          <w:spacing w:val="-2"/>
        </w:rPr>
        <w:t xml:space="preserve"> </w:t>
      </w:r>
      <w:r>
        <w:t>create</w:t>
      </w:r>
      <w:r>
        <w:rPr>
          <w:spacing w:val="-3"/>
        </w:rPr>
        <w:t xml:space="preserve"> </w:t>
      </w:r>
      <w:r>
        <w:t>a</w:t>
      </w:r>
      <w:r>
        <w:rPr>
          <w:spacing w:val="-5"/>
        </w:rPr>
        <w:t xml:space="preserve"> </w:t>
      </w:r>
      <w:r>
        <w:t>new</w:t>
      </w:r>
      <w:r>
        <w:rPr>
          <w:spacing w:val="-4"/>
        </w:rPr>
        <w:t xml:space="preserve"> </w:t>
      </w:r>
      <w:r>
        <w:t>dashboard, typically within the "Authoring" or "Dashboards" section.</w:t>
      </w:r>
    </w:p>
    <w:p>
      <w:pPr>
        <w:pStyle w:val="6"/>
      </w:pPr>
    </w:p>
    <w:p>
      <w:pPr>
        <w:pStyle w:val="3"/>
        <w:numPr>
          <w:ilvl w:val="1"/>
          <w:numId w:val="4"/>
        </w:numPr>
        <w:tabs>
          <w:tab w:val="left" w:pos="1200"/>
        </w:tabs>
        <w:spacing w:before="0" w:after="0" w:line="240" w:lineRule="auto"/>
        <w:ind w:left="1200" w:right="0" w:hanging="360"/>
        <w:jc w:val="left"/>
      </w:pPr>
      <w:r>
        <w:t>Choose</w:t>
      </w:r>
      <w:r>
        <w:rPr>
          <w:spacing w:val="-3"/>
        </w:rPr>
        <w:t xml:space="preserve"> </w:t>
      </w:r>
      <w:r>
        <w:t>the</w:t>
      </w:r>
      <w:r>
        <w:rPr>
          <w:spacing w:val="-4"/>
        </w:rPr>
        <w:t xml:space="preserve"> </w:t>
      </w:r>
      <w:r>
        <w:rPr>
          <w:spacing w:val="-2"/>
        </w:rPr>
        <w:t>Layout:</w:t>
      </w:r>
    </w:p>
    <w:p>
      <w:pPr>
        <w:pStyle w:val="6"/>
        <w:spacing w:before="2"/>
        <w:rPr>
          <w:b/>
        </w:rPr>
      </w:pPr>
    </w:p>
    <w:p>
      <w:pPr>
        <w:pStyle w:val="6"/>
        <w:ind w:left="480" w:right="1355" w:firstLine="1860"/>
      </w:pPr>
      <w:r>
        <w:t>Select</w:t>
      </w:r>
      <w:r>
        <w:rPr>
          <w:spacing w:val="-4"/>
        </w:rPr>
        <w:t xml:space="preserve"> </w:t>
      </w:r>
      <w:r>
        <w:t>a</w:t>
      </w:r>
      <w:r>
        <w:rPr>
          <w:spacing w:val="-4"/>
        </w:rPr>
        <w:t xml:space="preserve"> </w:t>
      </w:r>
      <w:r>
        <w:t>layout</w:t>
      </w:r>
      <w:r>
        <w:rPr>
          <w:spacing w:val="-4"/>
        </w:rPr>
        <w:t xml:space="preserve"> </w:t>
      </w:r>
      <w:r>
        <w:t>for</w:t>
      </w:r>
      <w:r>
        <w:rPr>
          <w:spacing w:val="-5"/>
        </w:rPr>
        <w:t xml:space="preserve"> </w:t>
      </w:r>
      <w:r>
        <w:t>your</w:t>
      </w:r>
      <w:r>
        <w:rPr>
          <w:spacing w:val="-4"/>
        </w:rPr>
        <w:t xml:space="preserve"> </w:t>
      </w:r>
      <w:r>
        <w:t>dashboard.</w:t>
      </w:r>
      <w:r>
        <w:rPr>
          <w:spacing w:val="-4"/>
        </w:rPr>
        <w:t xml:space="preserve"> </w:t>
      </w:r>
      <w:r>
        <w:t>Cognos</w:t>
      </w:r>
      <w:r>
        <w:rPr>
          <w:spacing w:val="-4"/>
        </w:rPr>
        <w:t xml:space="preserve"> </w:t>
      </w:r>
      <w:r>
        <w:t>usually</w:t>
      </w:r>
      <w:r>
        <w:rPr>
          <w:spacing w:val="-4"/>
        </w:rPr>
        <w:t xml:space="preserve"> </w:t>
      </w:r>
      <w:r>
        <w:t>provides various templates to choose from.</w:t>
      </w:r>
    </w:p>
    <w:p>
      <w:pPr>
        <w:pStyle w:val="6"/>
        <w:spacing w:before="1"/>
      </w:pPr>
    </w:p>
    <w:p>
      <w:pPr>
        <w:pStyle w:val="3"/>
        <w:numPr>
          <w:ilvl w:val="1"/>
          <w:numId w:val="4"/>
        </w:numPr>
        <w:tabs>
          <w:tab w:val="left" w:pos="1200"/>
        </w:tabs>
        <w:spacing w:before="0" w:after="0" w:line="240" w:lineRule="auto"/>
        <w:ind w:left="1200" w:right="0" w:hanging="360"/>
        <w:jc w:val="left"/>
      </w:pPr>
      <w:r>
        <w:t>Add</w:t>
      </w:r>
      <w:r>
        <w:rPr>
          <w:spacing w:val="-5"/>
        </w:rPr>
        <w:t xml:space="preserve"> </w:t>
      </w:r>
      <w:r>
        <w:t>Data</w:t>
      </w:r>
      <w:r>
        <w:rPr>
          <w:spacing w:val="-1"/>
        </w:rPr>
        <w:t xml:space="preserve"> </w:t>
      </w:r>
      <w:r>
        <w:rPr>
          <w:spacing w:val="-2"/>
        </w:rPr>
        <w:t>Visualizations:</w:t>
      </w:r>
    </w:p>
    <w:p>
      <w:pPr>
        <w:pStyle w:val="6"/>
        <w:rPr>
          <w:b/>
        </w:rPr>
      </w:pPr>
    </w:p>
    <w:p>
      <w:pPr>
        <w:pStyle w:val="6"/>
        <w:ind w:left="480" w:right="1355" w:firstLine="1980"/>
      </w:pPr>
      <w:r>
        <w:t>Add</w:t>
      </w:r>
      <w:r>
        <w:rPr>
          <w:spacing w:val="-4"/>
        </w:rPr>
        <w:t xml:space="preserve"> </w:t>
      </w:r>
      <w:r>
        <w:t>data</w:t>
      </w:r>
      <w:r>
        <w:rPr>
          <w:spacing w:val="-4"/>
        </w:rPr>
        <w:t xml:space="preserve"> </w:t>
      </w:r>
      <w:r>
        <w:t>visualizations</w:t>
      </w:r>
      <w:r>
        <w:rPr>
          <w:spacing w:val="-4"/>
        </w:rPr>
        <w:t xml:space="preserve"> </w:t>
      </w:r>
      <w:r>
        <w:t>like</w:t>
      </w:r>
      <w:r>
        <w:rPr>
          <w:spacing w:val="-4"/>
        </w:rPr>
        <w:t xml:space="preserve"> </w:t>
      </w:r>
      <w:r>
        <w:t>charts,</w:t>
      </w:r>
      <w:r>
        <w:rPr>
          <w:spacing w:val="-4"/>
        </w:rPr>
        <w:t xml:space="preserve"> </w:t>
      </w:r>
      <w:r>
        <w:t>tables,</w:t>
      </w:r>
      <w:r>
        <w:rPr>
          <w:spacing w:val="-4"/>
        </w:rPr>
        <w:t xml:space="preserve"> </w:t>
      </w:r>
      <w:r>
        <w:t>and</w:t>
      </w:r>
      <w:r>
        <w:rPr>
          <w:spacing w:val="-4"/>
        </w:rPr>
        <w:t xml:space="preserve"> </w:t>
      </w:r>
      <w:r>
        <w:t>graphs</w:t>
      </w:r>
      <w:r>
        <w:rPr>
          <w:spacing w:val="-4"/>
        </w:rPr>
        <w:t xml:space="preserve"> </w:t>
      </w:r>
      <w:r>
        <w:t>to</w:t>
      </w:r>
      <w:r>
        <w:rPr>
          <w:spacing w:val="-4"/>
        </w:rPr>
        <w:t xml:space="preserve"> </w:t>
      </w:r>
      <w:r>
        <w:t>your dashboard. Here's how:</w:t>
      </w:r>
    </w:p>
    <w:p>
      <w:pPr>
        <w:pStyle w:val="9"/>
        <w:numPr>
          <w:ilvl w:val="2"/>
          <w:numId w:val="4"/>
        </w:numPr>
        <w:tabs>
          <w:tab w:val="left" w:pos="1500"/>
        </w:tabs>
        <w:spacing w:before="0" w:after="0" w:line="288" w:lineRule="exact"/>
        <w:ind w:left="1500" w:right="0" w:hanging="360"/>
        <w:jc w:val="left"/>
        <w:rPr>
          <w:sz w:val="24"/>
        </w:rPr>
      </w:pPr>
      <w:r>
        <w:rPr>
          <w:sz w:val="24"/>
        </w:rPr>
        <w:t>Click</w:t>
      </w:r>
      <w:r>
        <w:rPr>
          <w:spacing w:val="-5"/>
          <w:sz w:val="24"/>
        </w:rPr>
        <w:t xml:space="preserve"> </w:t>
      </w:r>
      <w:r>
        <w:rPr>
          <w:sz w:val="24"/>
        </w:rPr>
        <w:t>on</w:t>
      </w:r>
      <w:r>
        <w:rPr>
          <w:spacing w:val="-1"/>
          <w:sz w:val="24"/>
        </w:rPr>
        <w:t xml:space="preserve"> </w:t>
      </w:r>
      <w:r>
        <w:rPr>
          <w:sz w:val="24"/>
        </w:rPr>
        <w:t>the</w:t>
      </w:r>
      <w:r>
        <w:rPr>
          <w:spacing w:val="-2"/>
          <w:sz w:val="24"/>
        </w:rPr>
        <w:t xml:space="preserve"> </w:t>
      </w:r>
      <w:r>
        <w:rPr>
          <w:sz w:val="24"/>
        </w:rPr>
        <w:t>area</w:t>
      </w:r>
      <w:r>
        <w:rPr>
          <w:spacing w:val="-2"/>
          <w:sz w:val="24"/>
        </w:rPr>
        <w:t xml:space="preserve"> </w:t>
      </w:r>
      <w:r>
        <w:rPr>
          <w:sz w:val="24"/>
        </w:rPr>
        <w:t>where</w:t>
      </w:r>
      <w:r>
        <w:rPr>
          <w:spacing w:val="-1"/>
          <w:sz w:val="24"/>
        </w:rPr>
        <w:t xml:space="preserve"> </w:t>
      </w:r>
      <w:r>
        <w:rPr>
          <w:sz w:val="24"/>
        </w:rPr>
        <w:t>you</w:t>
      </w:r>
      <w:r>
        <w:rPr>
          <w:spacing w:val="-1"/>
          <w:sz w:val="24"/>
        </w:rPr>
        <w:t xml:space="preserve"> </w:t>
      </w:r>
      <w:r>
        <w:rPr>
          <w:sz w:val="24"/>
        </w:rPr>
        <w:t>want</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a</w:t>
      </w:r>
      <w:r>
        <w:rPr>
          <w:spacing w:val="-4"/>
          <w:sz w:val="24"/>
        </w:rPr>
        <w:t xml:space="preserve"> </w:t>
      </w:r>
      <w:r>
        <w:rPr>
          <w:spacing w:val="-2"/>
          <w:sz w:val="24"/>
        </w:rPr>
        <w:t>visualization.</w:t>
      </w:r>
    </w:p>
    <w:p>
      <w:pPr>
        <w:pStyle w:val="9"/>
        <w:numPr>
          <w:ilvl w:val="2"/>
          <w:numId w:val="4"/>
        </w:numPr>
        <w:tabs>
          <w:tab w:val="left" w:pos="1500"/>
        </w:tabs>
        <w:spacing w:before="0" w:after="0" w:line="293" w:lineRule="exact"/>
        <w:ind w:left="1500" w:right="0" w:hanging="360"/>
        <w:jc w:val="left"/>
        <w:rPr>
          <w:sz w:val="24"/>
        </w:rPr>
      </w:pPr>
      <w:r>
        <w:rPr>
          <w:sz w:val="24"/>
        </w:rPr>
        <w:t>Drag</w:t>
      </w:r>
      <w:r>
        <w:rPr>
          <w:spacing w:val="-1"/>
          <w:sz w:val="24"/>
        </w:rPr>
        <w:t xml:space="preserve"> </w:t>
      </w:r>
      <w:r>
        <w:rPr>
          <w:sz w:val="24"/>
        </w:rPr>
        <w:t>and</w:t>
      </w:r>
      <w:r>
        <w:rPr>
          <w:spacing w:val="-1"/>
          <w:sz w:val="24"/>
        </w:rPr>
        <w:t xml:space="preserve"> </w:t>
      </w:r>
      <w:r>
        <w:rPr>
          <w:sz w:val="24"/>
        </w:rPr>
        <w:t>drop</w:t>
      </w:r>
      <w:r>
        <w:rPr>
          <w:spacing w:val="-2"/>
          <w:sz w:val="24"/>
        </w:rPr>
        <w:t xml:space="preserve"> </w:t>
      </w:r>
      <w:r>
        <w:rPr>
          <w:sz w:val="24"/>
        </w:rPr>
        <w:t>data</w:t>
      </w:r>
      <w:r>
        <w:rPr>
          <w:spacing w:val="1"/>
          <w:sz w:val="24"/>
        </w:rPr>
        <w:t xml:space="preserve"> </w:t>
      </w:r>
      <w:r>
        <w:rPr>
          <w:sz w:val="24"/>
        </w:rPr>
        <w:t>elements</w:t>
      </w:r>
      <w:r>
        <w:rPr>
          <w:spacing w:val="-2"/>
          <w:sz w:val="24"/>
        </w:rPr>
        <w:t xml:space="preserve"> </w:t>
      </w:r>
      <w:r>
        <w:rPr>
          <w:sz w:val="24"/>
        </w:rPr>
        <w:t>onto</w:t>
      </w:r>
      <w:r>
        <w:rPr>
          <w:spacing w:val="-1"/>
          <w:sz w:val="24"/>
        </w:rPr>
        <w:t xml:space="preserve"> </w:t>
      </w:r>
      <w:r>
        <w:rPr>
          <w:sz w:val="24"/>
        </w:rPr>
        <w:t>the</w:t>
      </w:r>
      <w:r>
        <w:rPr>
          <w:spacing w:val="-3"/>
          <w:sz w:val="24"/>
        </w:rPr>
        <w:t xml:space="preserve"> </w:t>
      </w:r>
      <w:r>
        <w:rPr>
          <w:spacing w:val="-2"/>
          <w:sz w:val="24"/>
        </w:rPr>
        <w:t>canvas.</w:t>
      </w:r>
    </w:p>
    <w:p>
      <w:pPr>
        <w:pStyle w:val="9"/>
        <w:numPr>
          <w:ilvl w:val="2"/>
          <w:numId w:val="4"/>
        </w:numPr>
        <w:tabs>
          <w:tab w:val="left" w:pos="1500"/>
        </w:tabs>
        <w:spacing w:before="3" w:after="0" w:line="240" w:lineRule="auto"/>
        <w:ind w:left="1500" w:right="1551" w:hanging="360"/>
        <w:jc w:val="left"/>
        <w:rPr>
          <w:sz w:val="24"/>
        </w:rPr>
      </w:pPr>
      <w:r>
        <w:rPr>
          <w:sz w:val="24"/>
        </w:rPr>
        <w:t>Configure</w:t>
      </w:r>
      <w:r>
        <w:rPr>
          <w:spacing w:val="-6"/>
          <w:sz w:val="24"/>
        </w:rPr>
        <w:t xml:space="preserve"> </w:t>
      </w:r>
      <w:r>
        <w:rPr>
          <w:sz w:val="24"/>
        </w:rPr>
        <w:t>the</w:t>
      </w:r>
      <w:r>
        <w:rPr>
          <w:spacing w:val="-5"/>
          <w:sz w:val="24"/>
        </w:rPr>
        <w:t xml:space="preserve"> </w:t>
      </w:r>
      <w:r>
        <w:rPr>
          <w:sz w:val="24"/>
        </w:rPr>
        <w:t>visualization</w:t>
      </w:r>
      <w:r>
        <w:rPr>
          <w:spacing w:val="-5"/>
          <w:sz w:val="24"/>
        </w:rPr>
        <w:t xml:space="preserve"> </w:t>
      </w:r>
      <w:r>
        <w:rPr>
          <w:sz w:val="24"/>
        </w:rPr>
        <w:t>properties,</w:t>
      </w:r>
      <w:r>
        <w:rPr>
          <w:spacing w:val="-5"/>
          <w:sz w:val="24"/>
        </w:rPr>
        <w:t xml:space="preserve"> </w:t>
      </w:r>
      <w:r>
        <w:rPr>
          <w:sz w:val="24"/>
        </w:rPr>
        <w:t>including</w:t>
      </w:r>
      <w:r>
        <w:rPr>
          <w:spacing w:val="-3"/>
          <w:sz w:val="24"/>
        </w:rPr>
        <w:t xml:space="preserve"> </w:t>
      </w:r>
      <w:r>
        <w:rPr>
          <w:sz w:val="24"/>
        </w:rPr>
        <w:t>data</w:t>
      </w:r>
      <w:r>
        <w:rPr>
          <w:spacing w:val="-5"/>
          <w:sz w:val="24"/>
        </w:rPr>
        <w:t xml:space="preserve"> </w:t>
      </w:r>
      <w:r>
        <w:rPr>
          <w:sz w:val="24"/>
        </w:rPr>
        <w:t>source,</w:t>
      </w:r>
      <w:r>
        <w:rPr>
          <w:spacing w:val="-5"/>
          <w:sz w:val="24"/>
        </w:rPr>
        <w:t xml:space="preserve"> </w:t>
      </w:r>
      <w:r>
        <w:rPr>
          <w:sz w:val="24"/>
        </w:rPr>
        <w:t>dimensions, and measures.</w:t>
      </w:r>
    </w:p>
    <w:p>
      <w:pPr>
        <w:pStyle w:val="6"/>
        <w:spacing w:before="124"/>
      </w:pPr>
    </w:p>
    <w:p>
      <w:pPr>
        <w:pStyle w:val="3"/>
        <w:numPr>
          <w:ilvl w:val="1"/>
          <w:numId w:val="4"/>
        </w:numPr>
        <w:tabs>
          <w:tab w:val="left" w:pos="1200"/>
        </w:tabs>
        <w:spacing w:before="0" w:after="0" w:line="240" w:lineRule="auto"/>
        <w:ind w:left="1200" w:right="0" w:hanging="360"/>
        <w:jc w:val="left"/>
      </w:pPr>
      <w:r>
        <w:t>Design</w:t>
      </w:r>
      <w:r>
        <w:rPr>
          <w:spacing w:val="-3"/>
        </w:rPr>
        <w:t xml:space="preserve"> </w:t>
      </w:r>
      <w:r>
        <w:t>the</w:t>
      </w:r>
      <w:r>
        <w:rPr>
          <w:spacing w:val="-3"/>
        </w:rPr>
        <w:t xml:space="preserve"> </w:t>
      </w:r>
      <w:r>
        <w:rPr>
          <w:spacing w:val="-2"/>
        </w:rPr>
        <w:t>Dashboard:</w:t>
      </w:r>
    </w:p>
    <w:p>
      <w:pPr>
        <w:pStyle w:val="6"/>
        <w:spacing w:before="272"/>
        <w:ind w:left="480" w:right="1355" w:firstLine="1920"/>
      </w:pPr>
      <w:r>
        <w:t>Customize</w:t>
      </w:r>
      <w:r>
        <w:rPr>
          <w:spacing w:val="-7"/>
        </w:rPr>
        <w:t xml:space="preserve"> </w:t>
      </w:r>
      <w:r>
        <w:t>the</w:t>
      </w:r>
      <w:r>
        <w:rPr>
          <w:spacing w:val="-5"/>
        </w:rPr>
        <w:t xml:space="preserve"> </w:t>
      </w:r>
      <w:r>
        <w:t>dashboard's</w:t>
      </w:r>
      <w:r>
        <w:rPr>
          <w:spacing w:val="-5"/>
        </w:rPr>
        <w:t xml:space="preserve"> </w:t>
      </w:r>
      <w:r>
        <w:t>appearance</w:t>
      </w:r>
      <w:r>
        <w:rPr>
          <w:spacing w:val="-6"/>
        </w:rPr>
        <w:t xml:space="preserve"> </w:t>
      </w:r>
      <w:r>
        <w:t>by</w:t>
      </w:r>
      <w:r>
        <w:rPr>
          <w:spacing w:val="-5"/>
        </w:rPr>
        <w:t xml:space="preserve"> </w:t>
      </w:r>
      <w:r>
        <w:t>adjusting</w:t>
      </w:r>
      <w:r>
        <w:rPr>
          <w:spacing w:val="-5"/>
        </w:rPr>
        <w:t xml:space="preserve"> </w:t>
      </w:r>
      <w:r>
        <w:t>colours,</w:t>
      </w:r>
      <w:r>
        <w:rPr>
          <w:spacing w:val="-2"/>
        </w:rPr>
        <w:t xml:space="preserve"> </w:t>
      </w:r>
      <w:r>
        <w:t>fonts, and other visual elements.</w:t>
      </w:r>
    </w:p>
    <w:p>
      <w:pPr>
        <w:spacing w:after="0"/>
        <w:sectPr>
          <w:pgSz w:w="11920" w:h="16850"/>
          <w:pgMar w:top="1280" w:right="460" w:bottom="280" w:left="1320" w:header="720" w:footer="720" w:gutter="0"/>
          <w:cols w:space="720" w:num="1"/>
        </w:sectPr>
      </w:pPr>
    </w:p>
    <w:p>
      <w:pPr>
        <w:pStyle w:val="3"/>
        <w:numPr>
          <w:ilvl w:val="1"/>
          <w:numId w:val="4"/>
        </w:numPr>
        <w:tabs>
          <w:tab w:val="left" w:pos="1200"/>
        </w:tabs>
        <w:spacing w:before="75" w:after="0" w:line="240" w:lineRule="auto"/>
        <w:ind w:left="1200" w:right="0" w:hanging="360"/>
        <w:jc w:val="left"/>
      </w:pPr>
      <w:r>
        <w:t>Add</w:t>
      </w:r>
      <w:r>
        <w:rPr>
          <w:spacing w:val="-5"/>
        </w:rPr>
        <w:t xml:space="preserve"> </w:t>
      </w:r>
      <w:r>
        <w:t>Filters</w:t>
      </w:r>
      <w:r>
        <w:rPr>
          <w:spacing w:val="-1"/>
        </w:rPr>
        <w:t xml:space="preserve"> </w:t>
      </w:r>
      <w:r>
        <w:t>and</w:t>
      </w:r>
      <w:r>
        <w:rPr>
          <w:spacing w:val="-3"/>
        </w:rPr>
        <w:t xml:space="preserve"> </w:t>
      </w:r>
      <w:r>
        <w:rPr>
          <w:spacing w:val="-2"/>
        </w:rPr>
        <w:t>Interactivity:</w:t>
      </w:r>
    </w:p>
    <w:p>
      <w:pPr>
        <w:pStyle w:val="6"/>
        <w:rPr>
          <w:b/>
        </w:rPr>
      </w:pPr>
    </w:p>
    <w:p>
      <w:pPr>
        <w:pStyle w:val="6"/>
        <w:ind w:left="480" w:right="1355" w:firstLine="1980"/>
      </w:pPr>
      <w:r>
        <w:t>To</w:t>
      </w:r>
      <w:r>
        <w:rPr>
          <w:spacing w:val="-4"/>
        </w:rPr>
        <w:t xml:space="preserve"> </w:t>
      </w:r>
      <w:r>
        <w:t>make</w:t>
      </w:r>
      <w:r>
        <w:rPr>
          <w:spacing w:val="-5"/>
        </w:rPr>
        <w:t xml:space="preserve"> </w:t>
      </w:r>
      <w:r>
        <w:t>the</w:t>
      </w:r>
      <w:r>
        <w:rPr>
          <w:spacing w:val="-4"/>
        </w:rPr>
        <w:t xml:space="preserve"> </w:t>
      </w:r>
      <w:r>
        <w:t>dashboard</w:t>
      </w:r>
      <w:r>
        <w:rPr>
          <w:spacing w:val="-4"/>
        </w:rPr>
        <w:t xml:space="preserve"> </w:t>
      </w:r>
      <w:r>
        <w:t>interactive,</w:t>
      </w:r>
      <w:r>
        <w:rPr>
          <w:spacing w:val="-2"/>
        </w:rPr>
        <w:t xml:space="preserve"> </w:t>
      </w:r>
      <w:r>
        <w:t>add</w:t>
      </w:r>
      <w:r>
        <w:rPr>
          <w:spacing w:val="-4"/>
        </w:rPr>
        <w:t xml:space="preserve"> </w:t>
      </w:r>
      <w:r>
        <w:t>filter</w:t>
      </w:r>
      <w:r>
        <w:rPr>
          <w:spacing w:val="-4"/>
        </w:rPr>
        <w:t xml:space="preserve"> </w:t>
      </w:r>
      <w:r>
        <w:t>elements</w:t>
      </w:r>
      <w:r>
        <w:rPr>
          <w:spacing w:val="-4"/>
        </w:rPr>
        <w:t xml:space="preserve"> </w:t>
      </w:r>
      <w:r>
        <w:t>that</w:t>
      </w:r>
      <w:r>
        <w:rPr>
          <w:spacing w:val="-4"/>
        </w:rPr>
        <w:t xml:space="preserve"> </w:t>
      </w:r>
      <w:r>
        <w:t>allow users to drill down or filter data dynamically.</w:t>
      </w:r>
    </w:p>
    <w:p>
      <w:pPr>
        <w:pStyle w:val="6"/>
      </w:pPr>
    </w:p>
    <w:p>
      <w:pPr>
        <w:pStyle w:val="3"/>
        <w:numPr>
          <w:ilvl w:val="1"/>
          <w:numId w:val="4"/>
        </w:numPr>
        <w:tabs>
          <w:tab w:val="left" w:pos="1200"/>
        </w:tabs>
        <w:spacing w:before="0" w:after="0" w:line="240" w:lineRule="auto"/>
        <w:ind w:left="1200" w:right="0" w:hanging="360"/>
        <w:jc w:val="left"/>
      </w:pPr>
      <w:r>
        <w:t>Create</w:t>
      </w:r>
      <w:r>
        <w:rPr>
          <w:spacing w:val="-7"/>
        </w:rPr>
        <w:t xml:space="preserve"> </w:t>
      </w:r>
      <w:r>
        <w:t xml:space="preserve">Data </w:t>
      </w:r>
      <w:r>
        <w:rPr>
          <w:spacing w:val="-2"/>
        </w:rPr>
        <w:t>Connections:</w:t>
      </w:r>
    </w:p>
    <w:p>
      <w:pPr>
        <w:pStyle w:val="6"/>
        <w:rPr>
          <w:b/>
        </w:rPr>
      </w:pPr>
    </w:p>
    <w:p>
      <w:pPr>
        <w:pStyle w:val="6"/>
        <w:ind w:left="480" w:right="1355" w:firstLine="2040"/>
      </w:pPr>
      <w:r>
        <w:t>Establish</w:t>
      </w:r>
      <w:r>
        <w:rPr>
          <w:spacing w:val="-4"/>
        </w:rPr>
        <w:t xml:space="preserve"> </w:t>
      </w:r>
      <w:r>
        <w:t>connections</w:t>
      </w:r>
      <w:r>
        <w:rPr>
          <w:spacing w:val="-4"/>
        </w:rPr>
        <w:t xml:space="preserve"> </w:t>
      </w:r>
      <w:r>
        <w:t>to</w:t>
      </w:r>
      <w:r>
        <w:rPr>
          <w:spacing w:val="-4"/>
        </w:rPr>
        <w:t xml:space="preserve"> </w:t>
      </w:r>
      <w:r>
        <w:t>your</w:t>
      </w:r>
      <w:r>
        <w:rPr>
          <w:spacing w:val="-4"/>
        </w:rPr>
        <w:t xml:space="preserve"> </w:t>
      </w:r>
      <w:r>
        <w:t>data</w:t>
      </w:r>
      <w:r>
        <w:rPr>
          <w:spacing w:val="-4"/>
        </w:rPr>
        <w:t xml:space="preserve"> </w:t>
      </w:r>
      <w:r>
        <w:t>sources,</w:t>
      </w:r>
      <w:r>
        <w:rPr>
          <w:spacing w:val="-4"/>
        </w:rPr>
        <w:t xml:space="preserve"> </w:t>
      </w:r>
      <w:r>
        <w:t>and</w:t>
      </w:r>
      <w:r>
        <w:rPr>
          <w:spacing w:val="-2"/>
        </w:rPr>
        <w:t xml:space="preserve"> </w:t>
      </w:r>
      <w:r>
        <w:t>set</w:t>
      </w:r>
      <w:r>
        <w:rPr>
          <w:spacing w:val="-4"/>
        </w:rPr>
        <w:t xml:space="preserve"> </w:t>
      </w:r>
      <w:r>
        <w:t>up</w:t>
      </w:r>
      <w:r>
        <w:rPr>
          <w:spacing w:val="-4"/>
        </w:rPr>
        <w:t xml:space="preserve"> </w:t>
      </w:r>
      <w:r>
        <w:t>data queries or import data as needed.</w:t>
      </w:r>
    </w:p>
    <w:p>
      <w:pPr>
        <w:pStyle w:val="6"/>
      </w:pPr>
    </w:p>
    <w:p>
      <w:pPr>
        <w:pStyle w:val="3"/>
        <w:numPr>
          <w:ilvl w:val="1"/>
          <w:numId w:val="4"/>
        </w:numPr>
        <w:tabs>
          <w:tab w:val="left" w:pos="1200"/>
        </w:tabs>
        <w:spacing w:before="0" w:after="0" w:line="240" w:lineRule="auto"/>
        <w:ind w:left="1200" w:right="0" w:hanging="360"/>
        <w:jc w:val="left"/>
      </w:pPr>
      <w:r>
        <w:t>Define</w:t>
      </w:r>
      <w:r>
        <w:rPr>
          <w:spacing w:val="-12"/>
        </w:rPr>
        <w:t xml:space="preserve"> </w:t>
      </w:r>
      <w:r>
        <w:rPr>
          <w:spacing w:val="-2"/>
        </w:rPr>
        <w:t>Prompts:</w:t>
      </w:r>
    </w:p>
    <w:p>
      <w:pPr>
        <w:pStyle w:val="6"/>
        <w:spacing w:before="1"/>
        <w:rPr>
          <w:b/>
        </w:rPr>
      </w:pPr>
    </w:p>
    <w:p>
      <w:pPr>
        <w:pStyle w:val="6"/>
        <w:ind w:left="480" w:right="1355" w:firstLine="1439"/>
      </w:pPr>
      <w:r>
        <w:t>If</w:t>
      </w:r>
      <w:r>
        <w:rPr>
          <w:spacing w:val="-5"/>
        </w:rPr>
        <w:t xml:space="preserve"> </w:t>
      </w:r>
      <w:r>
        <w:t>you</w:t>
      </w:r>
      <w:r>
        <w:rPr>
          <w:spacing w:val="-3"/>
        </w:rPr>
        <w:t xml:space="preserve"> </w:t>
      </w:r>
      <w:r>
        <w:t>want</w:t>
      </w:r>
      <w:r>
        <w:rPr>
          <w:spacing w:val="-3"/>
        </w:rPr>
        <w:t xml:space="preserve"> </w:t>
      </w:r>
      <w:r>
        <w:t>to</w:t>
      </w:r>
      <w:r>
        <w:rPr>
          <w:spacing w:val="-3"/>
        </w:rPr>
        <w:t xml:space="preserve"> </w:t>
      </w:r>
      <w:r>
        <w:t>prompt</w:t>
      </w:r>
      <w:r>
        <w:rPr>
          <w:spacing w:val="-3"/>
        </w:rPr>
        <w:t xml:space="preserve"> </w:t>
      </w:r>
      <w:r>
        <w:t>users</w:t>
      </w:r>
      <w:r>
        <w:rPr>
          <w:spacing w:val="-3"/>
        </w:rPr>
        <w:t xml:space="preserve"> </w:t>
      </w:r>
      <w:r>
        <w:t>for</w:t>
      </w:r>
      <w:r>
        <w:rPr>
          <w:spacing w:val="-3"/>
        </w:rPr>
        <w:t xml:space="preserve"> </w:t>
      </w:r>
      <w:r>
        <w:t>input,</w:t>
      </w:r>
      <w:r>
        <w:rPr>
          <w:spacing w:val="-3"/>
        </w:rPr>
        <w:t xml:space="preserve"> </w:t>
      </w:r>
      <w:r>
        <w:t>create</w:t>
      </w:r>
      <w:r>
        <w:rPr>
          <w:spacing w:val="-3"/>
        </w:rPr>
        <w:t xml:space="preserve"> </w:t>
      </w:r>
      <w:r>
        <w:t>parameterized</w:t>
      </w:r>
      <w:r>
        <w:rPr>
          <w:spacing w:val="-3"/>
        </w:rPr>
        <w:t xml:space="preserve"> </w:t>
      </w:r>
      <w:r>
        <w:t>queries</w:t>
      </w:r>
      <w:r>
        <w:rPr>
          <w:spacing w:val="-3"/>
        </w:rPr>
        <w:t xml:space="preserve"> </w:t>
      </w:r>
      <w:r>
        <w:t>or prompts within your dashboard.</w:t>
      </w:r>
    </w:p>
    <w:p>
      <w:pPr>
        <w:pStyle w:val="6"/>
      </w:pPr>
    </w:p>
    <w:p>
      <w:pPr>
        <w:pStyle w:val="3"/>
        <w:numPr>
          <w:ilvl w:val="0"/>
          <w:numId w:val="5"/>
        </w:numPr>
        <w:tabs>
          <w:tab w:val="left" w:pos="779"/>
        </w:tabs>
        <w:spacing w:before="0" w:after="0" w:line="240" w:lineRule="auto"/>
        <w:ind w:left="779" w:right="0" w:hanging="299"/>
        <w:jc w:val="left"/>
      </w:pPr>
      <w:r>
        <w:t>Apply</w:t>
      </w:r>
      <w:r>
        <w:rPr>
          <w:spacing w:val="-7"/>
        </w:rPr>
        <w:t xml:space="preserve"> </w:t>
      </w:r>
      <w:r>
        <w:t>Conditional</w:t>
      </w:r>
      <w:r>
        <w:rPr>
          <w:spacing w:val="1"/>
        </w:rPr>
        <w:t xml:space="preserve"> </w:t>
      </w:r>
      <w:r>
        <w:rPr>
          <w:spacing w:val="-2"/>
        </w:rPr>
        <w:t>Formatting:</w:t>
      </w:r>
    </w:p>
    <w:p>
      <w:pPr>
        <w:pStyle w:val="6"/>
        <w:spacing w:before="274"/>
        <w:ind w:left="480" w:right="1355" w:firstLine="2400"/>
      </w:pPr>
      <w:r>
        <w:t>Use</w:t>
      </w:r>
      <w:r>
        <w:rPr>
          <w:spacing w:val="-6"/>
        </w:rPr>
        <w:t xml:space="preserve"> </w:t>
      </w:r>
      <w:r>
        <w:t>conditional</w:t>
      </w:r>
      <w:r>
        <w:rPr>
          <w:spacing w:val="-4"/>
        </w:rPr>
        <w:t xml:space="preserve"> </w:t>
      </w:r>
      <w:r>
        <w:t>formatting</w:t>
      </w:r>
      <w:r>
        <w:rPr>
          <w:spacing w:val="-4"/>
        </w:rPr>
        <w:t xml:space="preserve"> </w:t>
      </w:r>
      <w:r>
        <w:t>to</w:t>
      </w:r>
      <w:r>
        <w:rPr>
          <w:spacing w:val="-4"/>
        </w:rPr>
        <w:t xml:space="preserve"> </w:t>
      </w:r>
      <w:r>
        <w:t>highlight</w:t>
      </w:r>
      <w:r>
        <w:rPr>
          <w:spacing w:val="-4"/>
        </w:rPr>
        <w:t xml:space="preserve"> </w:t>
      </w:r>
      <w:r>
        <w:t>specific</w:t>
      </w:r>
      <w:r>
        <w:rPr>
          <w:spacing w:val="-5"/>
        </w:rPr>
        <w:t xml:space="preserve"> </w:t>
      </w:r>
      <w:r>
        <w:t>data</w:t>
      </w:r>
      <w:r>
        <w:rPr>
          <w:spacing w:val="-2"/>
        </w:rPr>
        <w:t xml:space="preserve"> </w:t>
      </w:r>
      <w:r>
        <w:t>points based on predefined rules.</w:t>
      </w:r>
    </w:p>
    <w:p>
      <w:pPr>
        <w:pStyle w:val="6"/>
      </w:pPr>
    </w:p>
    <w:p>
      <w:pPr>
        <w:pStyle w:val="3"/>
        <w:numPr>
          <w:ilvl w:val="0"/>
          <w:numId w:val="5"/>
        </w:numPr>
        <w:tabs>
          <w:tab w:val="left" w:pos="839"/>
        </w:tabs>
        <w:spacing w:before="0" w:after="0" w:line="240" w:lineRule="auto"/>
        <w:ind w:left="839" w:right="0" w:hanging="359"/>
        <w:jc w:val="left"/>
      </w:pPr>
      <w:r>
        <w:t>Add</w:t>
      </w:r>
      <w:r>
        <w:rPr>
          <w:spacing w:val="-5"/>
        </w:rPr>
        <w:t xml:space="preserve"> </w:t>
      </w:r>
      <w:r>
        <w:t>Text</w:t>
      </w:r>
      <w:r>
        <w:rPr>
          <w:spacing w:val="-3"/>
        </w:rPr>
        <w:t xml:space="preserve"> </w:t>
      </w:r>
      <w:r>
        <w:t>and</w:t>
      </w:r>
      <w:r>
        <w:rPr>
          <w:spacing w:val="1"/>
        </w:rPr>
        <w:t xml:space="preserve"> </w:t>
      </w:r>
      <w:r>
        <w:rPr>
          <w:spacing w:val="-2"/>
        </w:rPr>
        <w:t>Annotations:</w:t>
      </w:r>
    </w:p>
    <w:p>
      <w:pPr>
        <w:pStyle w:val="6"/>
        <w:spacing w:before="2"/>
        <w:rPr>
          <w:b/>
        </w:rPr>
      </w:pPr>
    </w:p>
    <w:p>
      <w:pPr>
        <w:pStyle w:val="6"/>
        <w:ind w:left="480" w:right="1355" w:firstLine="2220"/>
      </w:pPr>
      <w:r>
        <w:t>Include</w:t>
      </w:r>
      <w:r>
        <w:rPr>
          <w:spacing w:val="-4"/>
        </w:rPr>
        <w:t xml:space="preserve"> </w:t>
      </w:r>
      <w:r>
        <w:t>text</w:t>
      </w:r>
      <w:r>
        <w:rPr>
          <w:spacing w:val="-4"/>
        </w:rPr>
        <w:t xml:space="preserve"> </w:t>
      </w:r>
      <w:r>
        <w:t>boxes,</w:t>
      </w:r>
      <w:r>
        <w:rPr>
          <w:spacing w:val="-3"/>
        </w:rPr>
        <w:t xml:space="preserve"> </w:t>
      </w:r>
      <w:r>
        <w:t>annotations,</w:t>
      </w:r>
      <w:r>
        <w:rPr>
          <w:spacing w:val="-4"/>
        </w:rPr>
        <w:t xml:space="preserve"> </w:t>
      </w:r>
      <w:r>
        <w:t>or</w:t>
      </w:r>
      <w:r>
        <w:rPr>
          <w:spacing w:val="-4"/>
        </w:rPr>
        <w:t xml:space="preserve"> </w:t>
      </w:r>
      <w:r>
        <w:t>titles</w:t>
      </w:r>
      <w:r>
        <w:rPr>
          <w:spacing w:val="-4"/>
        </w:rPr>
        <w:t xml:space="preserve"> </w:t>
      </w:r>
      <w:r>
        <w:t>to</w:t>
      </w:r>
      <w:r>
        <w:rPr>
          <w:spacing w:val="-4"/>
        </w:rPr>
        <w:t xml:space="preserve"> </w:t>
      </w:r>
      <w:r>
        <w:t>provide</w:t>
      </w:r>
      <w:r>
        <w:rPr>
          <w:spacing w:val="-5"/>
        </w:rPr>
        <w:t xml:space="preserve"> </w:t>
      </w:r>
      <w:r>
        <w:t>context</w:t>
      </w:r>
      <w:r>
        <w:rPr>
          <w:spacing w:val="-4"/>
        </w:rPr>
        <w:t xml:space="preserve"> </w:t>
      </w:r>
      <w:r>
        <w:t>and explanations for the data.</w:t>
      </w:r>
    </w:p>
    <w:p>
      <w:pPr>
        <w:pStyle w:val="6"/>
        <w:spacing w:before="1"/>
      </w:pPr>
    </w:p>
    <w:p>
      <w:pPr>
        <w:pStyle w:val="3"/>
        <w:numPr>
          <w:ilvl w:val="0"/>
          <w:numId w:val="5"/>
        </w:numPr>
        <w:tabs>
          <w:tab w:val="left" w:pos="839"/>
        </w:tabs>
        <w:spacing w:before="0" w:after="0" w:line="240" w:lineRule="auto"/>
        <w:ind w:left="839" w:right="0" w:hanging="359"/>
        <w:jc w:val="left"/>
      </w:pPr>
      <w:r>
        <w:t>Save</w:t>
      </w:r>
      <w:r>
        <w:rPr>
          <w:spacing w:val="-4"/>
        </w:rPr>
        <w:t xml:space="preserve"> </w:t>
      </w:r>
      <w:r>
        <w:t>and</w:t>
      </w:r>
      <w:r>
        <w:rPr>
          <w:spacing w:val="-2"/>
        </w:rPr>
        <w:t xml:space="preserve"> Publish:</w:t>
      </w:r>
    </w:p>
    <w:p>
      <w:pPr>
        <w:pStyle w:val="6"/>
        <w:rPr>
          <w:b/>
        </w:rPr>
      </w:pPr>
    </w:p>
    <w:p>
      <w:pPr>
        <w:pStyle w:val="6"/>
        <w:ind w:left="480" w:right="1355" w:firstLine="1560"/>
      </w:pPr>
      <w:r>
        <w:t>Save</w:t>
      </w:r>
      <w:r>
        <w:rPr>
          <w:spacing w:val="-5"/>
        </w:rPr>
        <w:t xml:space="preserve"> </w:t>
      </w:r>
      <w:r>
        <w:t>your</w:t>
      </w:r>
      <w:r>
        <w:rPr>
          <w:spacing w:val="-5"/>
        </w:rPr>
        <w:t xml:space="preserve"> </w:t>
      </w:r>
      <w:r>
        <w:t>dashboard</w:t>
      </w:r>
      <w:r>
        <w:rPr>
          <w:spacing w:val="-4"/>
        </w:rPr>
        <w:t xml:space="preserve"> </w:t>
      </w:r>
      <w:r>
        <w:t>in</w:t>
      </w:r>
      <w:r>
        <w:rPr>
          <w:spacing w:val="-4"/>
        </w:rPr>
        <w:t xml:space="preserve"> </w:t>
      </w:r>
      <w:r>
        <w:t>your</w:t>
      </w:r>
      <w:r>
        <w:rPr>
          <w:spacing w:val="-3"/>
        </w:rPr>
        <w:t xml:space="preserve"> </w:t>
      </w:r>
      <w:r>
        <w:t>IBM</w:t>
      </w:r>
      <w:r>
        <w:rPr>
          <w:spacing w:val="-4"/>
        </w:rPr>
        <w:t xml:space="preserve"> </w:t>
      </w:r>
      <w:r>
        <w:t>Cognos</w:t>
      </w:r>
      <w:r>
        <w:rPr>
          <w:spacing w:val="-4"/>
        </w:rPr>
        <w:t xml:space="preserve"> </w:t>
      </w:r>
      <w:r>
        <w:t>environment.</w:t>
      </w:r>
      <w:r>
        <w:rPr>
          <w:spacing w:val="-4"/>
        </w:rPr>
        <w:t xml:space="preserve"> </w:t>
      </w:r>
      <w:r>
        <w:t>You</w:t>
      </w:r>
      <w:r>
        <w:rPr>
          <w:spacing w:val="-4"/>
        </w:rPr>
        <w:t xml:space="preserve"> </w:t>
      </w:r>
      <w:r>
        <w:t>can</w:t>
      </w:r>
      <w:r>
        <w:rPr>
          <w:spacing w:val="-4"/>
        </w:rPr>
        <w:t xml:space="preserve"> </w:t>
      </w:r>
      <w:r>
        <w:t>also publish it to make it accessible to others.</w:t>
      </w:r>
    </w:p>
    <w:p>
      <w:pPr>
        <w:pStyle w:val="6"/>
      </w:pPr>
    </w:p>
    <w:p>
      <w:pPr>
        <w:pStyle w:val="3"/>
        <w:numPr>
          <w:ilvl w:val="0"/>
          <w:numId w:val="5"/>
        </w:numPr>
        <w:tabs>
          <w:tab w:val="left" w:pos="839"/>
        </w:tabs>
        <w:spacing w:before="0" w:after="0" w:line="240" w:lineRule="auto"/>
        <w:ind w:left="839" w:right="0" w:hanging="359"/>
        <w:jc w:val="left"/>
      </w:pPr>
      <w:r>
        <w:t>Share</w:t>
      </w:r>
      <w:r>
        <w:rPr>
          <w:spacing w:val="-4"/>
        </w:rPr>
        <w:t xml:space="preserve"> </w:t>
      </w:r>
      <w:r>
        <w:t>the</w:t>
      </w:r>
      <w:r>
        <w:rPr>
          <w:spacing w:val="-4"/>
        </w:rPr>
        <w:t xml:space="preserve"> </w:t>
      </w:r>
      <w:r>
        <w:rPr>
          <w:spacing w:val="-2"/>
        </w:rPr>
        <w:t>Dashboard:</w:t>
      </w:r>
    </w:p>
    <w:p>
      <w:pPr>
        <w:pStyle w:val="6"/>
        <w:rPr>
          <w:b/>
        </w:rPr>
      </w:pPr>
    </w:p>
    <w:p>
      <w:pPr>
        <w:pStyle w:val="6"/>
        <w:ind w:left="480" w:right="1355" w:firstLine="1499"/>
      </w:pPr>
      <w:r>
        <w:t>Share</w:t>
      </w:r>
      <w:r>
        <w:rPr>
          <w:spacing w:val="-5"/>
        </w:rPr>
        <w:t xml:space="preserve"> </w:t>
      </w:r>
      <w:r>
        <w:t>the</w:t>
      </w:r>
      <w:r>
        <w:rPr>
          <w:spacing w:val="-4"/>
        </w:rPr>
        <w:t xml:space="preserve"> </w:t>
      </w:r>
      <w:r>
        <w:t>dashboard</w:t>
      </w:r>
      <w:r>
        <w:rPr>
          <w:spacing w:val="-4"/>
        </w:rPr>
        <w:t xml:space="preserve"> </w:t>
      </w:r>
      <w:r>
        <w:t>with</w:t>
      </w:r>
      <w:r>
        <w:rPr>
          <w:spacing w:val="-2"/>
        </w:rPr>
        <w:t xml:space="preserve"> </w:t>
      </w:r>
      <w:r>
        <w:t>authorized</w:t>
      </w:r>
      <w:r>
        <w:rPr>
          <w:spacing w:val="-4"/>
        </w:rPr>
        <w:t xml:space="preserve"> </w:t>
      </w:r>
      <w:r>
        <w:t>users</w:t>
      </w:r>
      <w:r>
        <w:rPr>
          <w:spacing w:val="-4"/>
        </w:rPr>
        <w:t xml:space="preserve"> </w:t>
      </w:r>
      <w:r>
        <w:t>or</w:t>
      </w:r>
      <w:r>
        <w:rPr>
          <w:spacing w:val="-5"/>
        </w:rPr>
        <w:t xml:space="preserve"> </w:t>
      </w:r>
      <w:r>
        <w:t>groups,</w:t>
      </w:r>
      <w:r>
        <w:rPr>
          <w:spacing w:val="-4"/>
        </w:rPr>
        <w:t xml:space="preserve"> </w:t>
      </w:r>
      <w:r>
        <w:t>and</w:t>
      </w:r>
      <w:r>
        <w:rPr>
          <w:spacing w:val="-4"/>
        </w:rPr>
        <w:t xml:space="preserve"> </w:t>
      </w:r>
      <w:r>
        <w:t>configure access permissions.</w:t>
      </w:r>
    </w:p>
    <w:p>
      <w:pPr>
        <w:pStyle w:val="6"/>
      </w:pPr>
    </w:p>
    <w:p>
      <w:pPr>
        <w:pStyle w:val="3"/>
        <w:numPr>
          <w:ilvl w:val="0"/>
          <w:numId w:val="5"/>
        </w:numPr>
        <w:tabs>
          <w:tab w:val="left" w:pos="839"/>
        </w:tabs>
        <w:spacing w:before="0" w:after="0" w:line="240" w:lineRule="auto"/>
        <w:ind w:left="839" w:right="0" w:hanging="359"/>
        <w:jc w:val="left"/>
      </w:pPr>
      <w:r>
        <w:t>Test</w:t>
      </w:r>
      <w:r>
        <w:rPr>
          <w:spacing w:val="-4"/>
        </w:rPr>
        <w:t xml:space="preserve"> </w:t>
      </w:r>
      <w:r>
        <w:t>and</w:t>
      </w:r>
      <w:r>
        <w:rPr>
          <w:spacing w:val="-2"/>
        </w:rPr>
        <w:t xml:space="preserve"> Review:</w:t>
      </w:r>
    </w:p>
    <w:p>
      <w:pPr>
        <w:pStyle w:val="6"/>
        <w:spacing w:before="274"/>
        <w:ind w:left="480" w:right="1548" w:firstLine="1379"/>
      </w:pPr>
      <w:r>
        <w:t>Thoroughly</w:t>
      </w:r>
      <w:r>
        <w:rPr>
          <w:spacing w:val="-3"/>
        </w:rPr>
        <w:t xml:space="preserve"> </w:t>
      </w:r>
      <w:r>
        <w:t>test</w:t>
      </w:r>
      <w:r>
        <w:rPr>
          <w:spacing w:val="-3"/>
        </w:rPr>
        <w:t xml:space="preserve"> </w:t>
      </w:r>
      <w:r>
        <w:t>the</w:t>
      </w:r>
      <w:r>
        <w:rPr>
          <w:spacing w:val="-4"/>
        </w:rPr>
        <w:t xml:space="preserve"> </w:t>
      </w:r>
      <w:r>
        <w:t>dashboard</w:t>
      </w:r>
      <w:r>
        <w:rPr>
          <w:spacing w:val="-3"/>
        </w:rPr>
        <w:t xml:space="preserve"> </w:t>
      </w:r>
      <w:r>
        <w:t>to</w:t>
      </w:r>
      <w:r>
        <w:rPr>
          <w:spacing w:val="-3"/>
        </w:rPr>
        <w:t xml:space="preserve"> </w:t>
      </w:r>
      <w:r>
        <w:t>ensure</w:t>
      </w:r>
      <w:r>
        <w:rPr>
          <w:spacing w:val="-4"/>
        </w:rPr>
        <w:t xml:space="preserve"> </w:t>
      </w:r>
      <w:r>
        <w:t>that</w:t>
      </w:r>
      <w:r>
        <w:rPr>
          <w:spacing w:val="-3"/>
        </w:rPr>
        <w:t xml:space="preserve"> </w:t>
      </w:r>
      <w:r>
        <w:t>it</w:t>
      </w:r>
      <w:r>
        <w:rPr>
          <w:spacing w:val="-3"/>
        </w:rPr>
        <w:t xml:space="preserve"> </w:t>
      </w:r>
      <w:r>
        <w:t>functions</w:t>
      </w:r>
      <w:r>
        <w:rPr>
          <w:spacing w:val="-3"/>
        </w:rPr>
        <w:t xml:space="preserve"> </w:t>
      </w:r>
      <w:r>
        <w:t>as</w:t>
      </w:r>
      <w:r>
        <w:rPr>
          <w:spacing w:val="-3"/>
        </w:rPr>
        <w:t xml:space="preserve"> </w:t>
      </w:r>
      <w:r>
        <w:t>expected and provides valuable insights.</w:t>
      </w:r>
    </w:p>
    <w:p>
      <w:pPr>
        <w:pStyle w:val="6"/>
      </w:pPr>
    </w:p>
    <w:p>
      <w:pPr>
        <w:pStyle w:val="3"/>
        <w:numPr>
          <w:ilvl w:val="0"/>
          <w:numId w:val="5"/>
        </w:numPr>
        <w:tabs>
          <w:tab w:val="left" w:pos="839"/>
        </w:tabs>
        <w:spacing w:before="0" w:after="0" w:line="240" w:lineRule="auto"/>
        <w:ind w:left="839" w:right="0" w:hanging="359"/>
        <w:jc w:val="left"/>
      </w:pPr>
      <w:r>
        <w:t>Schedule</w:t>
      </w:r>
      <w:r>
        <w:rPr>
          <w:spacing w:val="-9"/>
        </w:rPr>
        <w:t xml:space="preserve"> </w:t>
      </w:r>
      <w:r>
        <w:rPr>
          <w:spacing w:val="-2"/>
        </w:rPr>
        <w:t>Updates:</w:t>
      </w:r>
    </w:p>
    <w:p>
      <w:pPr>
        <w:pStyle w:val="6"/>
        <w:rPr>
          <w:b/>
        </w:rPr>
      </w:pPr>
    </w:p>
    <w:p>
      <w:pPr>
        <w:pStyle w:val="6"/>
        <w:ind w:left="381"/>
        <w:jc w:val="center"/>
      </w:pPr>
      <w:r>
        <w:t>If</w:t>
      </w:r>
      <w:r>
        <w:rPr>
          <w:spacing w:val="-7"/>
        </w:rPr>
        <w:t xml:space="preserve"> </w:t>
      </w:r>
      <w:r>
        <w:t>necessary,</w:t>
      </w:r>
      <w:r>
        <w:rPr>
          <w:spacing w:val="1"/>
        </w:rPr>
        <w:t xml:space="preserve"> </w:t>
      </w:r>
      <w:r>
        <w:t>set</w:t>
      </w:r>
      <w:r>
        <w:rPr>
          <w:spacing w:val="-3"/>
        </w:rPr>
        <w:t xml:space="preserve"> </w:t>
      </w:r>
      <w:r>
        <w:t>up</w:t>
      </w:r>
      <w:r>
        <w:rPr>
          <w:spacing w:val="-3"/>
        </w:rPr>
        <w:t xml:space="preserve"> </w:t>
      </w:r>
      <w:r>
        <w:t>automated</w:t>
      </w:r>
      <w:r>
        <w:rPr>
          <w:spacing w:val="-3"/>
        </w:rPr>
        <w:t xml:space="preserve"> </w:t>
      </w:r>
      <w:r>
        <w:t>data</w:t>
      </w:r>
      <w:r>
        <w:rPr>
          <w:spacing w:val="-1"/>
        </w:rPr>
        <w:t xml:space="preserve"> </w:t>
      </w:r>
      <w:r>
        <w:t>updates</w:t>
      </w:r>
      <w:r>
        <w:rPr>
          <w:spacing w:val="-1"/>
        </w:rPr>
        <w:t xml:space="preserve"> </w:t>
      </w:r>
      <w:r>
        <w:t>or</w:t>
      </w:r>
      <w:r>
        <w:rPr>
          <w:spacing w:val="-4"/>
        </w:rPr>
        <w:t xml:space="preserve"> </w:t>
      </w:r>
      <w:r>
        <w:t>refresh</w:t>
      </w:r>
      <w:r>
        <w:rPr>
          <w:spacing w:val="-2"/>
        </w:rPr>
        <w:t xml:space="preserve"> schedules.</w:t>
      </w:r>
    </w:p>
    <w:p>
      <w:pPr>
        <w:spacing w:after="0"/>
        <w:jc w:val="center"/>
        <w:sectPr>
          <w:pgSz w:w="11920" w:h="16850"/>
          <w:pgMar w:top="1560" w:right="460" w:bottom="280" w:left="1320" w:header="720" w:footer="720" w:gutter="0"/>
          <w:cols w:space="720" w:num="1"/>
        </w:sectPr>
      </w:pPr>
    </w:p>
    <w:p>
      <w:pPr>
        <w:pStyle w:val="3"/>
        <w:numPr>
          <w:ilvl w:val="0"/>
          <w:numId w:val="5"/>
        </w:numPr>
        <w:tabs>
          <w:tab w:val="left" w:pos="839"/>
        </w:tabs>
        <w:spacing w:before="79" w:after="0" w:line="240" w:lineRule="auto"/>
        <w:ind w:left="839" w:right="0" w:hanging="359"/>
        <w:jc w:val="left"/>
      </w:pPr>
      <w:r>
        <w:rPr>
          <w:spacing w:val="-2"/>
        </w:rPr>
        <w:t>Documentation:</w:t>
      </w:r>
    </w:p>
    <w:p>
      <w:pPr>
        <w:pStyle w:val="6"/>
        <w:spacing w:before="274"/>
        <w:ind w:left="480" w:right="1355" w:firstLine="1439"/>
      </w:pPr>
      <w:r>
        <w:t>Document</w:t>
      </w:r>
      <w:r>
        <w:rPr>
          <w:spacing w:val="-4"/>
        </w:rPr>
        <w:t xml:space="preserve"> </w:t>
      </w:r>
      <w:r>
        <w:t>the</w:t>
      </w:r>
      <w:r>
        <w:rPr>
          <w:spacing w:val="-4"/>
        </w:rPr>
        <w:t xml:space="preserve"> </w:t>
      </w:r>
      <w:r>
        <w:t>dashboard's</w:t>
      </w:r>
      <w:r>
        <w:rPr>
          <w:spacing w:val="-4"/>
        </w:rPr>
        <w:t xml:space="preserve"> </w:t>
      </w:r>
      <w:r>
        <w:t>purpose,</w:t>
      </w:r>
      <w:r>
        <w:rPr>
          <w:spacing w:val="-4"/>
        </w:rPr>
        <w:t xml:space="preserve"> </w:t>
      </w:r>
      <w:r>
        <w:t>data</w:t>
      </w:r>
      <w:r>
        <w:rPr>
          <w:spacing w:val="-4"/>
        </w:rPr>
        <w:t xml:space="preserve"> </w:t>
      </w:r>
      <w:r>
        <w:t>sources,</w:t>
      </w:r>
      <w:r>
        <w:rPr>
          <w:spacing w:val="-4"/>
        </w:rPr>
        <w:t xml:space="preserve"> </w:t>
      </w:r>
      <w:r>
        <w:t>and</w:t>
      </w:r>
      <w:r>
        <w:rPr>
          <w:spacing w:val="-4"/>
        </w:rPr>
        <w:t xml:space="preserve"> </w:t>
      </w:r>
      <w:r>
        <w:t>any</w:t>
      </w:r>
      <w:r>
        <w:rPr>
          <w:spacing w:val="-4"/>
        </w:rPr>
        <w:t xml:space="preserve"> </w:t>
      </w:r>
      <w:r>
        <w:t>important details for users.</w:t>
      </w:r>
    </w:p>
    <w:p>
      <w:pPr>
        <w:pStyle w:val="6"/>
      </w:pPr>
    </w:p>
    <w:p>
      <w:pPr>
        <w:pStyle w:val="3"/>
        <w:numPr>
          <w:ilvl w:val="0"/>
          <w:numId w:val="5"/>
        </w:numPr>
        <w:tabs>
          <w:tab w:val="left" w:pos="779"/>
        </w:tabs>
        <w:spacing w:before="0" w:after="0" w:line="240" w:lineRule="auto"/>
        <w:ind w:left="779" w:right="0" w:hanging="299"/>
        <w:jc w:val="left"/>
      </w:pPr>
      <w:r>
        <w:rPr>
          <w:spacing w:val="-2"/>
        </w:rPr>
        <w:t>Training:</w:t>
      </w:r>
    </w:p>
    <w:p>
      <w:pPr>
        <w:pStyle w:val="6"/>
        <w:rPr>
          <w:b/>
        </w:rPr>
      </w:pPr>
    </w:p>
    <w:p>
      <w:pPr>
        <w:pStyle w:val="6"/>
        <w:ind w:left="480" w:right="1355" w:firstLine="899"/>
      </w:pPr>
      <w:r>
        <w:t>If</w:t>
      </w:r>
      <w:r>
        <w:rPr>
          <w:spacing w:val="-5"/>
        </w:rPr>
        <w:t xml:space="preserve"> </w:t>
      </w:r>
      <w:r>
        <w:t>the</w:t>
      </w:r>
      <w:r>
        <w:rPr>
          <w:spacing w:val="-3"/>
        </w:rPr>
        <w:t xml:space="preserve"> </w:t>
      </w:r>
      <w:r>
        <w:t>dashboard</w:t>
      </w:r>
      <w:r>
        <w:rPr>
          <w:spacing w:val="-3"/>
        </w:rPr>
        <w:t xml:space="preserve"> </w:t>
      </w:r>
      <w:r>
        <w:t>is</w:t>
      </w:r>
      <w:r>
        <w:rPr>
          <w:spacing w:val="-3"/>
        </w:rPr>
        <w:t xml:space="preserve"> </w:t>
      </w:r>
      <w:r>
        <w:t>intended</w:t>
      </w:r>
      <w:r>
        <w:rPr>
          <w:spacing w:val="-3"/>
        </w:rPr>
        <w:t xml:space="preserve"> </w:t>
      </w:r>
      <w:r>
        <w:t>for</w:t>
      </w:r>
      <w:r>
        <w:rPr>
          <w:spacing w:val="-5"/>
        </w:rPr>
        <w:t xml:space="preserve"> </w:t>
      </w:r>
      <w:r>
        <w:t>a</w:t>
      </w:r>
      <w:r>
        <w:rPr>
          <w:spacing w:val="-2"/>
        </w:rPr>
        <w:t xml:space="preserve"> </w:t>
      </w:r>
      <w:r>
        <w:t>wider</w:t>
      </w:r>
      <w:r>
        <w:rPr>
          <w:spacing w:val="-3"/>
        </w:rPr>
        <w:t xml:space="preserve"> </w:t>
      </w:r>
      <w:r>
        <w:t>audience,</w:t>
      </w:r>
      <w:r>
        <w:rPr>
          <w:spacing w:val="-1"/>
        </w:rPr>
        <w:t xml:space="preserve"> </w:t>
      </w:r>
      <w:r>
        <w:t>provide</w:t>
      </w:r>
      <w:r>
        <w:rPr>
          <w:spacing w:val="-5"/>
        </w:rPr>
        <w:t xml:space="preserve"> </w:t>
      </w:r>
      <w:r>
        <w:t>training</w:t>
      </w:r>
      <w:r>
        <w:rPr>
          <w:spacing w:val="-3"/>
        </w:rPr>
        <w:t xml:space="preserve"> </w:t>
      </w:r>
      <w:r>
        <w:t>or</w:t>
      </w:r>
      <w:r>
        <w:rPr>
          <w:spacing w:val="-4"/>
        </w:rPr>
        <w:t xml:space="preserve"> </w:t>
      </w:r>
      <w:r>
        <w:t>user guides to help users effectively utilize it.</w:t>
      </w:r>
    </w:p>
    <w:p>
      <w:pPr>
        <w:pStyle w:val="6"/>
      </w:pPr>
    </w:p>
    <w:p>
      <w:pPr>
        <w:pStyle w:val="3"/>
        <w:numPr>
          <w:ilvl w:val="0"/>
          <w:numId w:val="5"/>
        </w:numPr>
        <w:tabs>
          <w:tab w:val="left" w:pos="839"/>
        </w:tabs>
        <w:spacing w:before="0" w:after="0" w:line="240" w:lineRule="auto"/>
        <w:ind w:left="839" w:right="0" w:hanging="359"/>
        <w:jc w:val="left"/>
      </w:pPr>
      <w:r>
        <w:t>Monitor</w:t>
      </w:r>
      <w:r>
        <w:rPr>
          <w:spacing w:val="-5"/>
        </w:rPr>
        <w:t xml:space="preserve"> </w:t>
      </w:r>
      <w:r>
        <w:t>and</w:t>
      </w:r>
      <w:r>
        <w:rPr>
          <w:spacing w:val="1"/>
        </w:rPr>
        <w:t xml:space="preserve"> </w:t>
      </w:r>
      <w:r>
        <w:rPr>
          <w:spacing w:val="-2"/>
        </w:rPr>
        <w:t>Maintain:</w:t>
      </w:r>
    </w:p>
    <w:p>
      <w:pPr>
        <w:pStyle w:val="6"/>
        <w:spacing w:before="1"/>
        <w:rPr>
          <w:b/>
        </w:rPr>
      </w:pPr>
    </w:p>
    <w:p>
      <w:pPr>
        <w:pStyle w:val="6"/>
        <w:ind w:left="480" w:right="1355" w:firstLine="1920"/>
      </w:pPr>
      <w:r>
        <w:t>Continuously</w:t>
      </w:r>
      <w:r>
        <w:rPr>
          <w:spacing w:val="-5"/>
        </w:rPr>
        <w:t xml:space="preserve"> </w:t>
      </w:r>
      <w:r>
        <w:t>monitor</w:t>
      </w:r>
      <w:r>
        <w:rPr>
          <w:spacing w:val="-5"/>
        </w:rPr>
        <w:t xml:space="preserve"> </w:t>
      </w:r>
      <w:r>
        <w:t>the</w:t>
      </w:r>
      <w:r>
        <w:rPr>
          <w:spacing w:val="-6"/>
        </w:rPr>
        <w:t xml:space="preserve"> </w:t>
      </w:r>
      <w:r>
        <w:t>performance</w:t>
      </w:r>
      <w:r>
        <w:rPr>
          <w:spacing w:val="-6"/>
        </w:rPr>
        <w:t xml:space="preserve"> </w:t>
      </w:r>
      <w:r>
        <w:t>of</w:t>
      </w:r>
      <w:r>
        <w:rPr>
          <w:spacing w:val="-5"/>
        </w:rPr>
        <w:t xml:space="preserve"> </w:t>
      </w:r>
      <w:r>
        <w:t>your</w:t>
      </w:r>
      <w:r>
        <w:rPr>
          <w:spacing w:val="-5"/>
        </w:rPr>
        <w:t xml:space="preserve"> </w:t>
      </w:r>
      <w:r>
        <w:t>dashboard</w:t>
      </w:r>
      <w:r>
        <w:rPr>
          <w:spacing w:val="-5"/>
        </w:rPr>
        <w:t xml:space="preserve"> </w:t>
      </w:r>
      <w:r>
        <w:t>and make updates or improvements as needed.</w:t>
      </w:r>
    </w:p>
    <w:p>
      <w:pPr>
        <w:pStyle w:val="6"/>
      </w:pPr>
    </w:p>
    <w:p>
      <w:pPr>
        <w:pStyle w:val="6"/>
      </w:pPr>
    </w:p>
    <w:p>
      <w:pPr>
        <w:pStyle w:val="6"/>
      </w:pPr>
    </w:p>
    <w:p>
      <w:pPr>
        <w:pStyle w:val="3"/>
        <w:ind w:left="480"/>
      </w:pPr>
      <w:r>
        <w:t>Visualizations</w:t>
      </w:r>
      <w:r>
        <w:rPr>
          <w:spacing w:val="-6"/>
        </w:rPr>
        <w:t xml:space="preserve"> </w:t>
      </w:r>
      <w:r>
        <w:t>in</w:t>
      </w:r>
      <w:r>
        <w:rPr>
          <w:spacing w:val="-2"/>
        </w:rPr>
        <w:t xml:space="preserve"> </w:t>
      </w:r>
      <w:r>
        <w:t>IBM</w:t>
      </w:r>
      <w:r>
        <w:rPr>
          <w:spacing w:val="-5"/>
        </w:rPr>
        <w:t xml:space="preserve"> </w:t>
      </w:r>
      <w:r>
        <w:rPr>
          <w:spacing w:val="-2"/>
        </w:rPr>
        <w:t>Cognos:</w:t>
      </w:r>
    </w:p>
    <w:p>
      <w:pPr>
        <w:pStyle w:val="6"/>
        <w:rPr>
          <w:b/>
        </w:rPr>
      </w:pPr>
    </w:p>
    <w:p>
      <w:pPr>
        <w:pStyle w:val="6"/>
        <w:ind w:left="480" w:right="1373"/>
      </w:pPr>
      <w:r>
        <w:t>IBM</w:t>
      </w:r>
      <w:r>
        <w:rPr>
          <w:spacing w:val="-3"/>
        </w:rPr>
        <w:t xml:space="preserve"> </w:t>
      </w:r>
      <w:r>
        <w:t>Cognos</w:t>
      </w:r>
      <w:r>
        <w:rPr>
          <w:spacing w:val="-3"/>
        </w:rPr>
        <w:t xml:space="preserve"> </w:t>
      </w:r>
      <w:r>
        <w:t>provides</w:t>
      </w:r>
      <w:r>
        <w:rPr>
          <w:spacing w:val="-3"/>
        </w:rPr>
        <w:t xml:space="preserve"> </w:t>
      </w:r>
      <w:r>
        <w:t>a</w:t>
      </w:r>
      <w:r>
        <w:rPr>
          <w:spacing w:val="-2"/>
        </w:rPr>
        <w:t xml:space="preserve"> </w:t>
      </w:r>
      <w:r>
        <w:t>variety</w:t>
      </w:r>
      <w:r>
        <w:rPr>
          <w:spacing w:val="-3"/>
        </w:rPr>
        <w:t xml:space="preserve"> </w:t>
      </w:r>
      <w:r>
        <w:t>of</w:t>
      </w:r>
      <w:r>
        <w:rPr>
          <w:spacing w:val="-3"/>
        </w:rPr>
        <w:t xml:space="preserve"> </w:t>
      </w:r>
      <w:r>
        <w:t>data</w:t>
      </w:r>
      <w:r>
        <w:rPr>
          <w:spacing w:val="-4"/>
        </w:rPr>
        <w:t xml:space="preserve"> </w:t>
      </w:r>
      <w:r>
        <w:t>visualizations</w:t>
      </w:r>
      <w:r>
        <w:rPr>
          <w:spacing w:val="-3"/>
        </w:rPr>
        <w:t xml:space="preserve"> </w:t>
      </w:r>
      <w:r>
        <w:t>to</w:t>
      </w:r>
      <w:r>
        <w:rPr>
          <w:spacing w:val="-3"/>
        </w:rPr>
        <w:t xml:space="preserve"> </w:t>
      </w:r>
      <w:r>
        <w:t>help</w:t>
      </w:r>
      <w:r>
        <w:rPr>
          <w:spacing w:val="-3"/>
        </w:rPr>
        <w:t xml:space="preserve"> </w:t>
      </w:r>
      <w:r>
        <w:t>users</w:t>
      </w:r>
      <w:r>
        <w:rPr>
          <w:spacing w:val="-3"/>
        </w:rPr>
        <w:t xml:space="preserve"> </w:t>
      </w:r>
      <w:r>
        <w:t>effectively</w:t>
      </w:r>
      <w:r>
        <w:rPr>
          <w:spacing w:val="-3"/>
        </w:rPr>
        <w:t xml:space="preserve"> </w:t>
      </w:r>
      <w:r>
        <w:t>analyze and present their data. These visualizations can be used in reports, dashboards, and other Cognos content. Here are some common types of visualizations available in IBM Cognos:</w:t>
      </w:r>
    </w:p>
    <w:p>
      <w:pPr>
        <w:pStyle w:val="6"/>
      </w:pPr>
    </w:p>
    <w:p>
      <w:pPr>
        <w:pStyle w:val="3"/>
        <w:numPr>
          <w:ilvl w:val="0"/>
          <w:numId w:val="6"/>
        </w:numPr>
        <w:tabs>
          <w:tab w:val="left" w:pos="659"/>
        </w:tabs>
        <w:spacing w:before="0" w:after="0" w:line="240" w:lineRule="auto"/>
        <w:ind w:left="659" w:right="0" w:hanging="179"/>
        <w:jc w:val="left"/>
      </w:pPr>
      <w:r>
        <w:t>Bar</w:t>
      </w:r>
      <w:r>
        <w:rPr>
          <w:spacing w:val="-4"/>
        </w:rPr>
        <w:t xml:space="preserve"> </w:t>
      </w:r>
      <w:r>
        <w:rPr>
          <w:spacing w:val="-2"/>
        </w:rPr>
        <w:t>Charts:</w:t>
      </w:r>
    </w:p>
    <w:p>
      <w:pPr>
        <w:pStyle w:val="9"/>
        <w:numPr>
          <w:ilvl w:val="1"/>
          <w:numId w:val="6"/>
        </w:numPr>
        <w:tabs>
          <w:tab w:val="left" w:pos="1200"/>
        </w:tabs>
        <w:spacing w:before="274" w:after="0" w:line="240" w:lineRule="auto"/>
        <w:ind w:left="1200" w:right="0" w:hanging="360"/>
        <w:jc w:val="left"/>
        <w:rPr>
          <w:sz w:val="24"/>
        </w:rPr>
      </w:pPr>
      <w:r>
        <w:rPr>
          <w:sz w:val="24"/>
        </w:rPr>
        <w:t>Clustered</w:t>
      </w:r>
      <w:r>
        <w:rPr>
          <w:spacing w:val="-5"/>
          <w:sz w:val="24"/>
        </w:rPr>
        <w:t xml:space="preserve"> </w:t>
      </w:r>
      <w:r>
        <w:rPr>
          <w:sz w:val="24"/>
        </w:rPr>
        <w:t>Bar</w:t>
      </w:r>
      <w:r>
        <w:rPr>
          <w:spacing w:val="-4"/>
          <w:sz w:val="24"/>
        </w:rPr>
        <w:t xml:space="preserve"> </w:t>
      </w:r>
      <w:r>
        <w:rPr>
          <w:spacing w:val="-2"/>
          <w:sz w:val="24"/>
        </w:rPr>
        <w:t>Chart</w:t>
      </w:r>
    </w:p>
    <w:p>
      <w:pPr>
        <w:pStyle w:val="9"/>
        <w:numPr>
          <w:ilvl w:val="1"/>
          <w:numId w:val="6"/>
        </w:numPr>
        <w:tabs>
          <w:tab w:val="left" w:pos="1200"/>
        </w:tabs>
        <w:spacing w:before="1" w:after="0" w:line="293" w:lineRule="exact"/>
        <w:ind w:left="1200" w:right="0" w:hanging="360"/>
        <w:jc w:val="left"/>
        <w:rPr>
          <w:sz w:val="24"/>
        </w:rPr>
      </w:pPr>
      <w:r>
        <w:rPr>
          <w:sz w:val="24"/>
        </w:rPr>
        <w:t>Stacked</w:t>
      </w:r>
      <w:r>
        <w:rPr>
          <w:spacing w:val="-4"/>
          <w:sz w:val="24"/>
        </w:rPr>
        <w:t xml:space="preserve"> </w:t>
      </w:r>
      <w:r>
        <w:rPr>
          <w:sz w:val="24"/>
        </w:rPr>
        <w:t>Bar</w:t>
      </w:r>
      <w:r>
        <w:rPr>
          <w:spacing w:val="-3"/>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100%</w:t>
      </w:r>
      <w:r>
        <w:rPr>
          <w:spacing w:val="-6"/>
          <w:sz w:val="24"/>
        </w:rPr>
        <w:t xml:space="preserve"> </w:t>
      </w:r>
      <w:r>
        <w:rPr>
          <w:sz w:val="24"/>
        </w:rPr>
        <w:t>Stacked</w:t>
      </w:r>
      <w:r>
        <w:rPr>
          <w:spacing w:val="-1"/>
          <w:sz w:val="24"/>
        </w:rPr>
        <w:t xml:space="preserve"> </w:t>
      </w:r>
      <w:r>
        <w:rPr>
          <w:sz w:val="24"/>
        </w:rPr>
        <w:t>Bar</w:t>
      </w:r>
      <w:r>
        <w:rPr>
          <w:spacing w:val="-1"/>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Dual-Axis</w:t>
      </w:r>
      <w:r>
        <w:rPr>
          <w:spacing w:val="-8"/>
          <w:sz w:val="24"/>
        </w:rPr>
        <w:t xml:space="preserve"> </w:t>
      </w:r>
      <w:r>
        <w:rPr>
          <w:sz w:val="24"/>
        </w:rPr>
        <w:t>Bar</w:t>
      </w:r>
      <w:r>
        <w:rPr>
          <w:spacing w:val="-2"/>
          <w:sz w:val="24"/>
        </w:rPr>
        <w:t xml:space="preserve"> Chart</w:t>
      </w:r>
    </w:p>
    <w:p>
      <w:pPr>
        <w:pStyle w:val="6"/>
        <w:spacing w:before="1"/>
      </w:pPr>
    </w:p>
    <w:p>
      <w:pPr>
        <w:pStyle w:val="3"/>
        <w:numPr>
          <w:ilvl w:val="0"/>
          <w:numId w:val="6"/>
        </w:numPr>
        <w:tabs>
          <w:tab w:val="left" w:pos="719"/>
        </w:tabs>
        <w:spacing w:before="0" w:after="0" w:line="240" w:lineRule="auto"/>
        <w:ind w:left="719" w:right="0" w:hanging="239"/>
        <w:jc w:val="left"/>
      </w:pPr>
      <w:r>
        <w:t>Column</w:t>
      </w:r>
      <w:r>
        <w:rPr>
          <w:spacing w:val="-5"/>
        </w:rPr>
        <w:t xml:space="preserve"> </w:t>
      </w:r>
      <w:r>
        <w:rPr>
          <w:spacing w:val="-2"/>
        </w:rPr>
        <w:t>Charts:</w:t>
      </w:r>
    </w:p>
    <w:p>
      <w:pPr>
        <w:pStyle w:val="9"/>
        <w:numPr>
          <w:ilvl w:val="1"/>
          <w:numId w:val="6"/>
        </w:numPr>
        <w:tabs>
          <w:tab w:val="left" w:pos="1200"/>
        </w:tabs>
        <w:spacing w:before="271" w:after="0" w:line="293" w:lineRule="exact"/>
        <w:ind w:left="1200" w:right="0" w:hanging="360"/>
        <w:jc w:val="left"/>
        <w:rPr>
          <w:sz w:val="24"/>
        </w:rPr>
      </w:pPr>
      <w:r>
        <w:rPr>
          <w:sz w:val="24"/>
        </w:rPr>
        <w:t>Clustered</w:t>
      </w:r>
      <w:r>
        <w:rPr>
          <w:spacing w:val="-4"/>
          <w:sz w:val="24"/>
        </w:rPr>
        <w:t xml:space="preserve"> </w:t>
      </w:r>
      <w:r>
        <w:rPr>
          <w:sz w:val="24"/>
        </w:rPr>
        <w:t>Column</w:t>
      </w:r>
      <w:r>
        <w:rPr>
          <w:spacing w:val="-6"/>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Stacked</w:t>
      </w:r>
      <w:r>
        <w:rPr>
          <w:spacing w:val="-4"/>
          <w:sz w:val="24"/>
        </w:rPr>
        <w:t xml:space="preserve"> </w:t>
      </w:r>
      <w:r>
        <w:rPr>
          <w:sz w:val="24"/>
        </w:rPr>
        <w:t>Column</w:t>
      </w:r>
      <w:r>
        <w:rPr>
          <w:spacing w:val="-1"/>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100%</w:t>
      </w:r>
      <w:r>
        <w:rPr>
          <w:spacing w:val="-5"/>
          <w:sz w:val="24"/>
        </w:rPr>
        <w:t xml:space="preserve"> </w:t>
      </w:r>
      <w:r>
        <w:rPr>
          <w:sz w:val="24"/>
        </w:rPr>
        <w:t>Stacked</w:t>
      </w:r>
      <w:r>
        <w:rPr>
          <w:spacing w:val="-1"/>
          <w:sz w:val="24"/>
        </w:rPr>
        <w:t xml:space="preserve"> </w:t>
      </w:r>
      <w:r>
        <w:rPr>
          <w:sz w:val="24"/>
        </w:rPr>
        <w:t xml:space="preserve">Column </w:t>
      </w:r>
      <w:r>
        <w:rPr>
          <w:spacing w:val="-4"/>
          <w:sz w:val="24"/>
        </w:rPr>
        <w:t>Chart</w:t>
      </w:r>
    </w:p>
    <w:p>
      <w:pPr>
        <w:pStyle w:val="9"/>
        <w:numPr>
          <w:ilvl w:val="1"/>
          <w:numId w:val="6"/>
        </w:numPr>
        <w:tabs>
          <w:tab w:val="left" w:pos="1200"/>
        </w:tabs>
        <w:spacing w:before="7" w:after="0" w:line="240" w:lineRule="auto"/>
        <w:ind w:left="1200" w:right="0" w:hanging="360"/>
        <w:jc w:val="left"/>
        <w:rPr>
          <w:sz w:val="24"/>
        </w:rPr>
      </w:pPr>
      <w:r>
        <w:rPr>
          <w:sz w:val="24"/>
        </w:rPr>
        <w:t>Dual-Axis</w:t>
      </w:r>
      <w:r>
        <w:rPr>
          <w:spacing w:val="-8"/>
          <w:sz w:val="24"/>
        </w:rPr>
        <w:t xml:space="preserve"> </w:t>
      </w:r>
      <w:r>
        <w:rPr>
          <w:sz w:val="24"/>
        </w:rPr>
        <w:t>Column</w:t>
      </w:r>
      <w:r>
        <w:rPr>
          <w:spacing w:val="-1"/>
          <w:sz w:val="24"/>
        </w:rPr>
        <w:t xml:space="preserve"> </w:t>
      </w:r>
      <w:r>
        <w:rPr>
          <w:spacing w:val="-2"/>
          <w:sz w:val="24"/>
        </w:rPr>
        <w:t>Chart</w:t>
      </w:r>
    </w:p>
    <w:p>
      <w:pPr>
        <w:pStyle w:val="3"/>
        <w:numPr>
          <w:ilvl w:val="0"/>
          <w:numId w:val="6"/>
        </w:numPr>
        <w:tabs>
          <w:tab w:val="left" w:pos="719"/>
        </w:tabs>
        <w:spacing w:before="275" w:after="0" w:line="240" w:lineRule="auto"/>
        <w:ind w:left="719" w:right="0" w:hanging="239"/>
        <w:jc w:val="left"/>
      </w:pPr>
      <w:r>
        <w:t>Line</w:t>
      </w:r>
      <w:r>
        <w:rPr>
          <w:spacing w:val="-7"/>
        </w:rPr>
        <w:t xml:space="preserve"> </w:t>
      </w:r>
      <w:r>
        <w:rPr>
          <w:spacing w:val="-2"/>
        </w:rPr>
        <w:t>Charts:</w:t>
      </w:r>
    </w:p>
    <w:p>
      <w:pPr>
        <w:pStyle w:val="9"/>
        <w:numPr>
          <w:ilvl w:val="1"/>
          <w:numId w:val="6"/>
        </w:numPr>
        <w:tabs>
          <w:tab w:val="left" w:pos="1200"/>
        </w:tabs>
        <w:spacing w:before="271" w:after="0" w:line="293" w:lineRule="exact"/>
        <w:ind w:left="1200" w:right="0" w:hanging="360"/>
        <w:jc w:val="left"/>
        <w:rPr>
          <w:sz w:val="24"/>
        </w:rPr>
      </w:pPr>
      <w:r>
        <w:rPr>
          <w:sz w:val="24"/>
        </w:rPr>
        <w:t>Single-Line</w:t>
      </w:r>
      <w:r>
        <w:rPr>
          <w:spacing w:val="-5"/>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Multi-Line</w:t>
      </w:r>
      <w:r>
        <w:rPr>
          <w:spacing w:val="-4"/>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Area</w:t>
      </w:r>
      <w:r>
        <w:rPr>
          <w:spacing w:val="-9"/>
          <w:sz w:val="24"/>
        </w:rPr>
        <w:t xml:space="preserve"> </w:t>
      </w:r>
      <w:r>
        <w:rPr>
          <w:spacing w:val="-2"/>
          <w:sz w:val="24"/>
        </w:rPr>
        <w:t>Chart</w:t>
      </w:r>
    </w:p>
    <w:p>
      <w:pPr>
        <w:spacing w:after="0" w:line="293" w:lineRule="exact"/>
        <w:jc w:val="left"/>
        <w:rPr>
          <w:sz w:val="24"/>
        </w:rPr>
        <w:sectPr>
          <w:pgSz w:w="11920" w:h="16850"/>
          <w:pgMar w:top="1340" w:right="460" w:bottom="280" w:left="1320" w:header="720" w:footer="720" w:gutter="0"/>
          <w:cols w:space="720" w:num="1"/>
        </w:sectPr>
      </w:pPr>
    </w:p>
    <w:p>
      <w:pPr>
        <w:pStyle w:val="3"/>
        <w:numPr>
          <w:ilvl w:val="0"/>
          <w:numId w:val="6"/>
        </w:numPr>
        <w:tabs>
          <w:tab w:val="left" w:pos="719"/>
        </w:tabs>
        <w:spacing w:before="79" w:after="0" w:line="240" w:lineRule="auto"/>
        <w:ind w:left="719" w:right="0" w:hanging="239"/>
        <w:jc w:val="left"/>
      </w:pPr>
      <w:r>
        <w:t>Pie</w:t>
      </w:r>
      <w:r>
        <w:rPr>
          <w:spacing w:val="-3"/>
        </w:rPr>
        <w:t xml:space="preserve"> </w:t>
      </w:r>
      <w:r>
        <w:rPr>
          <w:spacing w:val="-2"/>
        </w:rPr>
        <w:t>Charts:</w:t>
      </w:r>
    </w:p>
    <w:p>
      <w:pPr>
        <w:pStyle w:val="9"/>
        <w:numPr>
          <w:ilvl w:val="1"/>
          <w:numId w:val="6"/>
        </w:numPr>
        <w:tabs>
          <w:tab w:val="left" w:pos="1200"/>
        </w:tabs>
        <w:spacing w:before="271" w:after="0" w:line="293" w:lineRule="exact"/>
        <w:ind w:left="1200" w:right="0" w:hanging="360"/>
        <w:jc w:val="left"/>
        <w:rPr>
          <w:sz w:val="24"/>
        </w:rPr>
      </w:pPr>
      <w:r>
        <w:rPr>
          <w:sz w:val="24"/>
        </w:rPr>
        <w:t>Standard</w:t>
      </w:r>
      <w:r>
        <w:rPr>
          <w:spacing w:val="-4"/>
          <w:sz w:val="24"/>
        </w:rPr>
        <w:t xml:space="preserve"> </w:t>
      </w:r>
      <w:r>
        <w:rPr>
          <w:sz w:val="24"/>
        </w:rPr>
        <w:t>Pie</w:t>
      </w:r>
      <w:r>
        <w:rPr>
          <w:spacing w:val="-4"/>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Exploded</w:t>
      </w:r>
      <w:r>
        <w:rPr>
          <w:spacing w:val="-3"/>
          <w:sz w:val="24"/>
        </w:rPr>
        <w:t xml:space="preserve"> </w:t>
      </w:r>
      <w:r>
        <w:rPr>
          <w:sz w:val="24"/>
        </w:rPr>
        <w:t>Pie</w:t>
      </w:r>
      <w:r>
        <w:rPr>
          <w:spacing w:val="-3"/>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Donut</w:t>
      </w:r>
      <w:r>
        <w:rPr>
          <w:spacing w:val="-5"/>
          <w:sz w:val="24"/>
        </w:rPr>
        <w:t xml:space="preserve"> </w:t>
      </w:r>
      <w:r>
        <w:rPr>
          <w:spacing w:val="-2"/>
          <w:sz w:val="24"/>
        </w:rPr>
        <w:t>Chart</w:t>
      </w:r>
    </w:p>
    <w:p>
      <w:pPr>
        <w:pStyle w:val="6"/>
        <w:spacing w:before="4"/>
      </w:pPr>
    </w:p>
    <w:p>
      <w:pPr>
        <w:pStyle w:val="3"/>
        <w:numPr>
          <w:ilvl w:val="0"/>
          <w:numId w:val="6"/>
        </w:numPr>
        <w:tabs>
          <w:tab w:val="left" w:pos="719"/>
        </w:tabs>
        <w:spacing w:before="0" w:after="0" w:line="240" w:lineRule="auto"/>
        <w:ind w:left="719" w:right="0" w:hanging="239"/>
        <w:jc w:val="left"/>
      </w:pPr>
      <w:r>
        <w:t>Scatter</w:t>
      </w:r>
      <w:r>
        <w:rPr>
          <w:spacing w:val="-5"/>
        </w:rPr>
        <w:t xml:space="preserve"> </w:t>
      </w:r>
      <w:r>
        <w:rPr>
          <w:spacing w:val="-2"/>
        </w:rPr>
        <w:t>Plots:</w:t>
      </w:r>
    </w:p>
    <w:p>
      <w:pPr>
        <w:pStyle w:val="9"/>
        <w:numPr>
          <w:ilvl w:val="1"/>
          <w:numId w:val="6"/>
        </w:numPr>
        <w:tabs>
          <w:tab w:val="left" w:pos="1200"/>
        </w:tabs>
        <w:spacing w:before="271" w:after="0" w:line="293" w:lineRule="exact"/>
        <w:ind w:left="1200" w:right="0" w:hanging="360"/>
        <w:jc w:val="left"/>
        <w:rPr>
          <w:sz w:val="24"/>
        </w:rPr>
      </w:pPr>
      <w:r>
        <w:rPr>
          <w:sz w:val="24"/>
        </w:rPr>
        <w:t>Scatter</w:t>
      </w:r>
      <w:r>
        <w:rPr>
          <w:spacing w:val="-8"/>
          <w:sz w:val="24"/>
        </w:rPr>
        <w:t xml:space="preserve"> </w:t>
      </w:r>
      <w:r>
        <w:rPr>
          <w:spacing w:val="-4"/>
          <w:sz w:val="24"/>
        </w:rPr>
        <w:t>Plot</w:t>
      </w:r>
    </w:p>
    <w:p>
      <w:pPr>
        <w:pStyle w:val="9"/>
        <w:numPr>
          <w:ilvl w:val="1"/>
          <w:numId w:val="6"/>
        </w:numPr>
        <w:tabs>
          <w:tab w:val="left" w:pos="1200"/>
        </w:tabs>
        <w:spacing w:before="0" w:after="0" w:line="293" w:lineRule="exact"/>
        <w:ind w:left="1200" w:right="0" w:hanging="360"/>
        <w:jc w:val="left"/>
        <w:rPr>
          <w:sz w:val="24"/>
        </w:rPr>
      </w:pPr>
      <w:r>
        <w:rPr>
          <w:sz w:val="24"/>
        </w:rPr>
        <w:t>Bubble</w:t>
      </w:r>
      <w:r>
        <w:rPr>
          <w:spacing w:val="-3"/>
          <w:sz w:val="24"/>
        </w:rPr>
        <w:t xml:space="preserve"> </w:t>
      </w:r>
      <w:r>
        <w:rPr>
          <w:spacing w:val="-2"/>
          <w:sz w:val="24"/>
        </w:rPr>
        <w:t>Chart</w:t>
      </w:r>
    </w:p>
    <w:p>
      <w:pPr>
        <w:pStyle w:val="6"/>
        <w:spacing w:before="4"/>
      </w:pPr>
    </w:p>
    <w:p>
      <w:pPr>
        <w:pStyle w:val="3"/>
        <w:numPr>
          <w:ilvl w:val="0"/>
          <w:numId w:val="6"/>
        </w:numPr>
        <w:tabs>
          <w:tab w:val="left" w:pos="719"/>
        </w:tabs>
        <w:spacing w:before="0" w:after="0" w:line="240" w:lineRule="auto"/>
        <w:ind w:left="719" w:right="0" w:hanging="239"/>
        <w:jc w:val="left"/>
      </w:pPr>
      <w:r>
        <w:t>Area</w:t>
      </w:r>
      <w:r>
        <w:rPr>
          <w:spacing w:val="-3"/>
        </w:rPr>
        <w:t xml:space="preserve"> </w:t>
      </w:r>
      <w:r>
        <w:rPr>
          <w:spacing w:val="-2"/>
        </w:rPr>
        <w:t>Charts:</w:t>
      </w:r>
    </w:p>
    <w:p>
      <w:pPr>
        <w:pStyle w:val="6"/>
        <w:rPr>
          <w:b/>
        </w:rPr>
      </w:pPr>
    </w:p>
    <w:p>
      <w:pPr>
        <w:pStyle w:val="9"/>
        <w:numPr>
          <w:ilvl w:val="1"/>
          <w:numId w:val="6"/>
        </w:numPr>
        <w:tabs>
          <w:tab w:val="left" w:pos="1200"/>
        </w:tabs>
        <w:spacing w:before="0" w:after="0" w:line="291" w:lineRule="exact"/>
        <w:ind w:left="1200" w:right="0" w:hanging="360"/>
        <w:jc w:val="left"/>
        <w:rPr>
          <w:sz w:val="24"/>
        </w:rPr>
      </w:pPr>
      <w:r>
        <w:rPr>
          <w:sz w:val="24"/>
        </w:rPr>
        <w:t>Area</w:t>
      </w:r>
      <w:r>
        <w:rPr>
          <w:spacing w:val="-9"/>
          <w:sz w:val="24"/>
        </w:rPr>
        <w:t xml:space="preserve"> </w:t>
      </w:r>
      <w:r>
        <w:rPr>
          <w:spacing w:val="-2"/>
          <w:sz w:val="24"/>
        </w:rPr>
        <w:t>Chart</w:t>
      </w:r>
    </w:p>
    <w:p>
      <w:pPr>
        <w:pStyle w:val="9"/>
        <w:numPr>
          <w:ilvl w:val="1"/>
          <w:numId w:val="6"/>
        </w:numPr>
        <w:tabs>
          <w:tab w:val="left" w:pos="1200"/>
        </w:tabs>
        <w:spacing w:before="0" w:after="0" w:line="290" w:lineRule="exact"/>
        <w:ind w:left="1200" w:right="0" w:hanging="360"/>
        <w:jc w:val="left"/>
        <w:rPr>
          <w:sz w:val="24"/>
        </w:rPr>
      </w:pPr>
      <w:r>
        <w:rPr>
          <w:sz w:val="24"/>
        </w:rPr>
        <w:t>Stacked</w:t>
      </w:r>
      <w:r>
        <w:rPr>
          <w:spacing w:val="-4"/>
          <w:sz w:val="24"/>
        </w:rPr>
        <w:t xml:space="preserve"> </w:t>
      </w:r>
      <w:r>
        <w:rPr>
          <w:sz w:val="24"/>
        </w:rPr>
        <w:t>Area</w:t>
      </w:r>
      <w:r>
        <w:rPr>
          <w:spacing w:val="-3"/>
          <w:sz w:val="24"/>
        </w:rPr>
        <w:t xml:space="preserve"> </w:t>
      </w:r>
      <w:r>
        <w:rPr>
          <w:spacing w:val="-2"/>
          <w:sz w:val="24"/>
        </w:rPr>
        <w:t>Chart</w:t>
      </w:r>
    </w:p>
    <w:p>
      <w:pPr>
        <w:pStyle w:val="9"/>
        <w:numPr>
          <w:ilvl w:val="1"/>
          <w:numId w:val="6"/>
        </w:numPr>
        <w:tabs>
          <w:tab w:val="left" w:pos="1200"/>
        </w:tabs>
        <w:spacing w:before="0" w:after="0" w:line="293" w:lineRule="exact"/>
        <w:ind w:left="1200" w:right="0" w:hanging="360"/>
        <w:jc w:val="left"/>
        <w:rPr>
          <w:sz w:val="24"/>
        </w:rPr>
      </w:pPr>
      <w:r>
        <w:rPr>
          <w:sz w:val="24"/>
        </w:rPr>
        <w:t>100%</w:t>
      </w:r>
      <w:r>
        <w:rPr>
          <w:spacing w:val="-8"/>
          <w:sz w:val="24"/>
        </w:rPr>
        <w:t xml:space="preserve"> </w:t>
      </w:r>
      <w:r>
        <w:rPr>
          <w:sz w:val="24"/>
        </w:rPr>
        <w:t>Stacked</w:t>
      </w:r>
      <w:r>
        <w:rPr>
          <w:spacing w:val="-1"/>
          <w:sz w:val="24"/>
        </w:rPr>
        <w:t xml:space="preserve"> </w:t>
      </w:r>
      <w:r>
        <w:rPr>
          <w:sz w:val="24"/>
        </w:rPr>
        <w:t>Area</w:t>
      </w:r>
      <w:r>
        <w:rPr>
          <w:spacing w:val="-1"/>
          <w:sz w:val="24"/>
        </w:rPr>
        <w:t xml:space="preserve"> </w:t>
      </w:r>
      <w:r>
        <w:rPr>
          <w:spacing w:val="-4"/>
          <w:sz w:val="24"/>
        </w:rPr>
        <w:t>Chart</w:t>
      </w:r>
    </w:p>
    <w:p>
      <w:pPr>
        <w:pStyle w:val="6"/>
        <w:spacing w:before="4"/>
      </w:pPr>
    </w:p>
    <w:p>
      <w:pPr>
        <w:pStyle w:val="3"/>
        <w:numPr>
          <w:ilvl w:val="0"/>
          <w:numId w:val="6"/>
        </w:numPr>
        <w:tabs>
          <w:tab w:val="left" w:pos="719"/>
        </w:tabs>
        <w:spacing w:before="0" w:after="0" w:line="240" w:lineRule="auto"/>
        <w:ind w:left="719" w:right="0" w:hanging="239"/>
        <w:jc w:val="left"/>
      </w:pPr>
      <w:r>
        <w:t>Heat</w:t>
      </w:r>
      <w:r>
        <w:rPr>
          <w:spacing w:val="-4"/>
        </w:rPr>
        <w:t xml:space="preserve"> </w:t>
      </w:r>
      <w:r>
        <w:rPr>
          <w:spacing w:val="-2"/>
        </w:rPr>
        <w:t>Maps:</w:t>
      </w:r>
    </w:p>
    <w:p>
      <w:pPr>
        <w:pStyle w:val="6"/>
        <w:rPr>
          <w:b/>
        </w:rPr>
      </w:pPr>
    </w:p>
    <w:p>
      <w:pPr>
        <w:pStyle w:val="9"/>
        <w:numPr>
          <w:ilvl w:val="1"/>
          <w:numId w:val="6"/>
        </w:numPr>
        <w:tabs>
          <w:tab w:val="left" w:pos="1200"/>
        </w:tabs>
        <w:spacing w:before="0" w:after="0" w:line="240" w:lineRule="auto"/>
        <w:ind w:left="1200" w:right="0" w:hanging="360"/>
        <w:jc w:val="left"/>
        <w:rPr>
          <w:sz w:val="24"/>
        </w:rPr>
      </w:pPr>
      <w:r>
        <w:rPr>
          <w:sz w:val="24"/>
        </w:rPr>
        <w:t>Heat</w:t>
      </w:r>
      <w:r>
        <w:rPr>
          <w:spacing w:val="-2"/>
          <w:sz w:val="24"/>
        </w:rPr>
        <w:t xml:space="preserve"> </w:t>
      </w:r>
      <w:r>
        <w:rPr>
          <w:sz w:val="24"/>
        </w:rPr>
        <w:t>Map</w:t>
      </w:r>
      <w:r>
        <w:rPr>
          <w:spacing w:val="-3"/>
          <w:sz w:val="24"/>
        </w:rPr>
        <w:t xml:space="preserve"> </w:t>
      </w:r>
      <w:r>
        <w:rPr>
          <w:spacing w:val="-2"/>
          <w:sz w:val="24"/>
        </w:rPr>
        <w:t>Chart</w:t>
      </w:r>
    </w:p>
    <w:p>
      <w:pPr>
        <w:pStyle w:val="6"/>
        <w:spacing w:before="272"/>
      </w:pPr>
    </w:p>
    <w:p>
      <w:pPr>
        <w:pStyle w:val="3"/>
        <w:numPr>
          <w:ilvl w:val="0"/>
          <w:numId w:val="6"/>
        </w:numPr>
        <w:tabs>
          <w:tab w:val="left" w:pos="719"/>
        </w:tabs>
        <w:spacing w:before="1" w:after="0" w:line="240" w:lineRule="auto"/>
        <w:ind w:left="719" w:right="0" w:hanging="239"/>
        <w:jc w:val="left"/>
      </w:pPr>
      <w:r>
        <w:rPr>
          <w:spacing w:val="-2"/>
        </w:rPr>
        <w:t>Maps:</w:t>
      </w:r>
    </w:p>
    <w:p>
      <w:pPr>
        <w:pStyle w:val="9"/>
        <w:numPr>
          <w:ilvl w:val="1"/>
          <w:numId w:val="6"/>
        </w:numPr>
        <w:tabs>
          <w:tab w:val="left" w:pos="1200"/>
        </w:tabs>
        <w:spacing w:before="273" w:after="0" w:line="293" w:lineRule="exact"/>
        <w:ind w:left="1200" w:right="0" w:hanging="360"/>
        <w:jc w:val="left"/>
        <w:rPr>
          <w:sz w:val="24"/>
        </w:rPr>
      </w:pPr>
      <w:r>
        <w:rPr>
          <w:sz w:val="24"/>
        </w:rPr>
        <w:t>Geo</w:t>
      </w:r>
      <w:r>
        <w:rPr>
          <w:spacing w:val="-5"/>
          <w:sz w:val="24"/>
        </w:rPr>
        <w:t xml:space="preserve"> Map</w:t>
      </w:r>
    </w:p>
    <w:p>
      <w:pPr>
        <w:pStyle w:val="9"/>
        <w:numPr>
          <w:ilvl w:val="1"/>
          <w:numId w:val="6"/>
        </w:numPr>
        <w:tabs>
          <w:tab w:val="left" w:pos="1200"/>
        </w:tabs>
        <w:spacing w:before="0" w:after="0" w:line="293" w:lineRule="exact"/>
        <w:ind w:left="1200" w:right="0" w:hanging="360"/>
        <w:jc w:val="left"/>
        <w:rPr>
          <w:sz w:val="24"/>
        </w:rPr>
      </w:pPr>
      <w:r>
        <w:rPr>
          <w:sz w:val="24"/>
        </w:rPr>
        <w:t>Choropleth</w:t>
      </w:r>
      <w:r>
        <w:rPr>
          <w:spacing w:val="-3"/>
          <w:sz w:val="24"/>
        </w:rPr>
        <w:t xml:space="preserve"> </w:t>
      </w:r>
      <w:r>
        <w:rPr>
          <w:spacing w:val="-5"/>
          <w:sz w:val="24"/>
        </w:rPr>
        <w:t>Map</w:t>
      </w:r>
    </w:p>
    <w:p>
      <w:pPr>
        <w:pStyle w:val="6"/>
        <w:spacing w:before="4"/>
      </w:pPr>
    </w:p>
    <w:p>
      <w:pPr>
        <w:pStyle w:val="3"/>
        <w:numPr>
          <w:ilvl w:val="0"/>
          <w:numId w:val="6"/>
        </w:numPr>
        <w:tabs>
          <w:tab w:val="left" w:pos="719"/>
        </w:tabs>
        <w:spacing w:before="0" w:after="0" w:line="240" w:lineRule="auto"/>
        <w:ind w:left="719" w:right="0" w:hanging="239"/>
        <w:jc w:val="left"/>
      </w:pPr>
      <w:r>
        <w:rPr>
          <w:spacing w:val="-2"/>
        </w:rPr>
        <w:t>Tables:</w:t>
      </w:r>
    </w:p>
    <w:p>
      <w:pPr>
        <w:pStyle w:val="9"/>
        <w:numPr>
          <w:ilvl w:val="1"/>
          <w:numId w:val="6"/>
        </w:numPr>
        <w:tabs>
          <w:tab w:val="left" w:pos="1200"/>
        </w:tabs>
        <w:spacing w:before="273" w:after="0" w:line="292" w:lineRule="exact"/>
        <w:ind w:left="1200" w:right="0" w:hanging="360"/>
        <w:jc w:val="left"/>
        <w:rPr>
          <w:sz w:val="24"/>
        </w:rPr>
      </w:pPr>
      <w:r>
        <w:rPr>
          <w:sz w:val="24"/>
        </w:rPr>
        <w:t>Cross-Tab</w:t>
      </w:r>
      <w:r>
        <w:rPr>
          <w:spacing w:val="-8"/>
          <w:sz w:val="24"/>
        </w:rPr>
        <w:t xml:space="preserve"> </w:t>
      </w:r>
      <w:r>
        <w:rPr>
          <w:spacing w:val="-2"/>
          <w:sz w:val="24"/>
        </w:rPr>
        <w:t>Table</w:t>
      </w:r>
    </w:p>
    <w:p>
      <w:pPr>
        <w:pStyle w:val="9"/>
        <w:numPr>
          <w:ilvl w:val="1"/>
          <w:numId w:val="6"/>
        </w:numPr>
        <w:tabs>
          <w:tab w:val="left" w:pos="1200"/>
        </w:tabs>
        <w:spacing w:before="0" w:after="0" w:line="292" w:lineRule="exact"/>
        <w:ind w:left="1200" w:right="0" w:hanging="360"/>
        <w:jc w:val="left"/>
        <w:rPr>
          <w:sz w:val="24"/>
        </w:rPr>
      </w:pPr>
      <w:r>
        <w:rPr>
          <w:sz w:val="24"/>
        </w:rPr>
        <w:t>List</w:t>
      </w:r>
      <w:r>
        <w:rPr>
          <w:spacing w:val="-4"/>
          <w:sz w:val="24"/>
        </w:rPr>
        <w:t xml:space="preserve"> </w:t>
      </w:r>
      <w:r>
        <w:rPr>
          <w:spacing w:val="-2"/>
          <w:sz w:val="24"/>
        </w:rPr>
        <w:t>Report</w:t>
      </w:r>
    </w:p>
    <w:p>
      <w:pPr>
        <w:pStyle w:val="9"/>
        <w:numPr>
          <w:ilvl w:val="1"/>
          <w:numId w:val="6"/>
        </w:numPr>
        <w:tabs>
          <w:tab w:val="left" w:pos="1200"/>
        </w:tabs>
        <w:spacing w:before="0" w:after="0" w:line="293" w:lineRule="exact"/>
        <w:ind w:left="1200" w:right="0" w:hanging="360"/>
        <w:jc w:val="left"/>
        <w:rPr>
          <w:sz w:val="24"/>
        </w:rPr>
      </w:pPr>
      <w:r>
        <w:rPr>
          <w:sz w:val="24"/>
        </w:rPr>
        <w:t>Repeater</w:t>
      </w:r>
      <w:r>
        <w:rPr>
          <w:spacing w:val="-6"/>
          <w:sz w:val="24"/>
        </w:rPr>
        <w:t xml:space="preserve"> </w:t>
      </w:r>
      <w:r>
        <w:rPr>
          <w:spacing w:val="-2"/>
          <w:sz w:val="24"/>
        </w:rPr>
        <w:t>Table</w:t>
      </w:r>
    </w:p>
    <w:p>
      <w:pPr>
        <w:pStyle w:val="9"/>
        <w:numPr>
          <w:ilvl w:val="1"/>
          <w:numId w:val="6"/>
        </w:numPr>
        <w:tabs>
          <w:tab w:val="left" w:pos="1200"/>
        </w:tabs>
        <w:spacing w:before="0" w:after="0" w:line="293" w:lineRule="exact"/>
        <w:ind w:left="1200" w:right="0" w:hanging="360"/>
        <w:jc w:val="left"/>
        <w:rPr>
          <w:sz w:val="24"/>
        </w:rPr>
      </w:pPr>
      <w:r>
        <w:rPr>
          <w:sz w:val="24"/>
        </w:rPr>
        <w:t>Rave</w:t>
      </w:r>
      <w:r>
        <w:rPr>
          <w:spacing w:val="-5"/>
          <w:sz w:val="24"/>
        </w:rPr>
        <w:t xml:space="preserve"> </w:t>
      </w:r>
      <w:r>
        <w:rPr>
          <w:spacing w:val="-2"/>
          <w:sz w:val="24"/>
        </w:rPr>
        <w:t>Table</w:t>
      </w:r>
    </w:p>
    <w:p>
      <w:pPr>
        <w:pStyle w:val="6"/>
        <w:spacing w:before="4"/>
      </w:pPr>
    </w:p>
    <w:p>
      <w:pPr>
        <w:pStyle w:val="3"/>
        <w:numPr>
          <w:ilvl w:val="0"/>
          <w:numId w:val="6"/>
        </w:numPr>
        <w:tabs>
          <w:tab w:val="left" w:pos="839"/>
        </w:tabs>
        <w:spacing w:before="0" w:after="0" w:line="240" w:lineRule="auto"/>
        <w:ind w:left="839" w:right="0" w:hanging="359"/>
        <w:jc w:val="left"/>
      </w:pPr>
      <w:r>
        <w:rPr>
          <w:spacing w:val="-2"/>
        </w:rPr>
        <w:t>Crosstabs:</w:t>
      </w:r>
    </w:p>
    <w:p>
      <w:pPr>
        <w:pStyle w:val="9"/>
        <w:numPr>
          <w:ilvl w:val="1"/>
          <w:numId w:val="6"/>
        </w:numPr>
        <w:tabs>
          <w:tab w:val="left" w:pos="1200"/>
        </w:tabs>
        <w:spacing w:before="272" w:after="0" w:line="293" w:lineRule="exact"/>
        <w:ind w:left="1200" w:right="0" w:hanging="360"/>
        <w:jc w:val="left"/>
        <w:rPr>
          <w:sz w:val="24"/>
        </w:rPr>
      </w:pPr>
      <w:r>
        <w:rPr>
          <w:sz w:val="24"/>
        </w:rPr>
        <w:t>Standard</w:t>
      </w:r>
      <w:r>
        <w:rPr>
          <w:spacing w:val="-5"/>
          <w:sz w:val="24"/>
        </w:rPr>
        <w:t xml:space="preserve"> </w:t>
      </w:r>
      <w:r>
        <w:rPr>
          <w:spacing w:val="-2"/>
          <w:sz w:val="24"/>
        </w:rPr>
        <w:t>Crosstab</w:t>
      </w:r>
    </w:p>
    <w:p>
      <w:pPr>
        <w:pStyle w:val="9"/>
        <w:numPr>
          <w:ilvl w:val="1"/>
          <w:numId w:val="6"/>
        </w:numPr>
        <w:tabs>
          <w:tab w:val="left" w:pos="1200"/>
        </w:tabs>
        <w:spacing w:before="0" w:after="0" w:line="293" w:lineRule="exact"/>
        <w:ind w:left="1200" w:right="0" w:hanging="360"/>
        <w:jc w:val="left"/>
        <w:rPr>
          <w:sz w:val="24"/>
        </w:rPr>
      </w:pPr>
      <w:r>
        <w:rPr>
          <w:sz w:val="24"/>
        </w:rPr>
        <w:t>Pivot</w:t>
      </w:r>
      <w:r>
        <w:rPr>
          <w:spacing w:val="-2"/>
          <w:sz w:val="24"/>
        </w:rPr>
        <w:t xml:space="preserve"> Crosstab</w:t>
      </w:r>
    </w:p>
    <w:p>
      <w:pPr>
        <w:pStyle w:val="6"/>
        <w:spacing w:before="1"/>
      </w:pPr>
    </w:p>
    <w:p>
      <w:pPr>
        <w:pStyle w:val="3"/>
        <w:numPr>
          <w:ilvl w:val="0"/>
          <w:numId w:val="6"/>
        </w:numPr>
        <w:tabs>
          <w:tab w:val="left" w:pos="839"/>
        </w:tabs>
        <w:spacing w:before="0" w:after="0" w:line="240" w:lineRule="auto"/>
        <w:ind w:left="839" w:right="0" w:hanging="359"/>
        <w:jc w:val="left"/>
      </w:pPr>
      <w:r>
        <w:rPr>
          <w:spacing w:val="-2"/>
        </w:rPr>
        <w:t>Gauges:</w:t>
      </w:r>
    </w:p>
    <w:p>
      <w:pPr>
        <w:pStyle w:val="6"/>
        <w:rPr>
          <w:b/>
        </w:rPr>
      </w:pPr>
    </w:p>
    <w:p>
      <w:pPr>
        <w:pStyle w:val="9"/>
        <w:numPr>
          <w:ilvl w:val="1"/>
          <w:numId w:val="6"/>
        </w:numPr>
        <w:tabs>
          <w:tab w:val="left" w:pos="1080"/>
        </w:tabs>
        <w:spacing w:before="0" w:after="0" w:line="292" w:lineRule="exact"/>
        <w:ind w:left="1080" w:right="0" w:hanging="360"/>
        <w:jc w:val="left"/>
        <w:rPr>
          <w:sz w:val="24"/>
        </w:rPr>
      </w:pPr>
      <w:r>
        <w:rPr>
          <w:sz w:val="24"/>
        </w:rPr>
        <w:t>Linear</w:t>
      </w:r>
      <w:r>
        <w:rPr>
          <w:spacing w:val="-5"/>
          <w:sz w:val="24"/>
        </w:rPr>
        <w:t xml:space="preserve"> </w:t>
      </w:r>
      <w:r>
        <w:rPr>
          <w:spacing w:val="-2"/>
          <w:sz w:val="24"/>
        </w:rPr>
        <w:t>Gauge</w:t>
      </w:r>
    </w:p>
    <w:p>
      <w:pPr>
        <w:pStyle w:val="9"/>
        <w:numPr>
          <w:ilvl w:val="1"/>
          <w:numId w:val="6"/>
        </w:numPr>
        <w:tabs>
          <w:tab w:val="left" w:pos="1080"/>
        </w:tabs>
        <w:spacing w:before="0" w:after="0" w:line="292" w:lineRule="exact"/>
        <w:ind w:left="1080" w:right="0" w:hanging="360"/>
        <w:jc w:val="left"/>
        <w:rPr>
          <w:sz w:val="24"/>
        </w:rPr>
      </w:pPr>
      <w:r>
        <w:rPr>
          <w:sz w:val="24"/>
        </w:rPr>
        <w:t>Radial</w:t>
      </w:r>
      <w:r>
        <w:rPr>
          <w:spacing w:val="-6"/>
          <w:sz w:val="24"/>
        </w:rPr>
        <w:t xml:space="preserve"> </w:t>
      </w:r>
      <w:r>
        <w:rPr>
          <w:spacing w:val="-2"/>
          <w:sz w:val="24"/>
        </w:rPr>
        <w:t>Gauge</w:t>
      </w:r>
    </w:p>
    <w:p>
      <w:pPr>
        <w:pStyle w:val="9"/>
        <w:numPr>
          <w:ilvl w:val="1"/>
          <w:numId w:val="6"/>
        </w:numPr>
        <w:tabs>
          <w:tab w:val="left" w:pos="1080"/>
        </w:tabs>
        <w:spacing w:before="0" w:after="0" w:line="293" w:lineRule="exact"/>
        <w:ind w:left="1080" w:right="0" w:hanging="360"/>
        <w:jc w:val="left"/>
        <w:rPr>
          <w:sz w:val="24"/>
        </w:rPr>
      </w:pPr>
      <w:r>
        <w:rPr>
          <w:sz w:val="24"/>
        </w:rPr>
        <w:t>Knob</w:t>
      </w:r>
      <w:r>
        <w:rPr>
          <w:spacing w:val="-5"/>
          <w:sz w:val="24"/>
        </w:rPr>
        <w:t xml:space="preserve"> </w:t>
      </w:r>
      <w:r>
        <w:rPr>
          <w:spacing w:val="-2"/>
          <w:sz w:val="24"/>
        </w:rPr>
        <w:t>Gauge</w:t>
      </w:r>
    </w:p>
    <w:p>
      <w:pPr>
        <w:spacing w:after="0" w:line="293" w:lineRule="exact"/>
        <w:jc w:val="left"/>
        <w:rPr>
          <w:sz w:val="24"/>
        </w:rPr>
        <w:sectPr>
          <w:pgSz w:w="11920" w:h="16850"/>
          <w:pgMar w:top="1340" w:right="460" w:bottom="280" w:left="1320" w:header="720" w:footer="720" w:gutter="0"/>
          <w:cols w:space="720" w:num="1"/>
        </w:sectPr>
      </w:pPr>
    </w:p>
    <w:p>
      <w:pPr>
        <w:pStyle w:val="3"/>
        <w:numPr>
          <w:ilvl w:val="0"/>
          <w:numId w:val="6"/>
        </w:numPr>
        <w:tabs>
          <w:tab w:val="left" w:pos="839"/>
        </w:tabs>
        <w:spacing w:before="79" w:after="0" w:line="240" w:lineRule="auto"/>
        <w:ind w:left="839" w:right="0" w:hanging="359"/>
        <w:jc w:val="left"/>
      </w:pPr>
      <w:r>
        <w:t>Combination</w:t>
      </w:r>
      <w:r>
        <w:rPr>
          <w:spacing w:val="-5"/>
        </w:rPr>
        <w:t xml:space="preserve"> </w:t>
      </w:r>
      <w:r>
        <w:rPr>
          <w:spacing w:val="-2"/>
        </w:rPr>
        <w:t>Charts:</w:t>
      </w:r>
    </w:p>
    <w:p>
      <w:pPr>
        <w:pStyle w:val="6"/>
        <w:rPr>
          <w:b/>
        </w:rPr>
      </w:pPr>
    </w:p>
    <w:p>
      <w:pPr>
        <w:pStyle w:val="9"/>
        <w:numPr>
          <w:ilvl w:val="1"/>
          <w:numId w:val="6"/>
        </w:numPr>
        <w:tabs>
          <w:tab w:val="left" w:pos="1080"/>
        </w:tabs>
        <w:spacing w:before="0" w:after="0" w:line="240" w:lineRule="auto"/>
        <w:ind w:left="1080" w:right="0" w:hanging="360"/>
        <w:jc w:val="left"/>
        <w:rPr>
          <w:sz w:val="24"/>
        </w:rPr>
      </w:pPr>
      <w:r>
        <w:rPr>
          <w:sz w:val="24"/>
        </w:rPr>
        <w:t>Combines</w:t>
      </w:r>
      <w:r>
        <w:rPr>
          <w:spacing w:val="-5"/>
          <w:sz w:val="24"/>
        </w:rPr>
        <w:t xml:space="preserve"> </w:t>
      </w:r>
      <w:r>
        <w:rPr>
          <w:sz w:val="24"/>
        </w:rPr>
        <w:t>different</w:t>
      </w:r>
      <w:r>
        <w:rPr>
          <w:spacing w:val="-1"/>
          <w:sz w:val="24"/>
        </w:rPr>
        <w:t xml:space="preserve"> </w:t>
      </w:r>
      <w:r>
        <w:rPr>
          <w:sz w:val="24"/>
        </w:rPr>
        <w:t>chart</w:t>
      </w:r>
      <w:r>
        <w:rPr>
          <w:spacing w:val="-1"/>
          <w:sz w:val="24"/>
        </w:rPr>
        <w:t xml:space="preserve"> </w:t>
      </w:r>
      <w:r>
        <w:rPr>
          <w:sz w:val="24"/>
        </w:rPr>
        <w:t>types</w:t>
      </w:r>
      <w:r>
        <w:rPr>
          <w:spacing w:val="-4"/>
          <w:sz w:val="24"/>
        </w:rPr>
        <w:t xml:space="preserve"> </w:t>
      </w:r>
      <w:r>
        <w:rPr>
          <w:sz w:val="24"/>
        </w:rPr>
        <w:t>in</w:t>
      </w:r>
      <w:r>
        <w:rPr>
          <w:spacing w:val="-3"/>
          <w:sz w:val="24"/>
        </w:rPr>
        <w:t xml:space="preserve"> </w:t>
      </w:r>
      <w:r>
        <w:rPr>
          <w:sz w:val="24"/>
        </w:rPr>
        <w:t>a</w:t>
      </w:r>
      <w:r>
        <w:rPr>
          <w:spacing w:val="-4"/>
          <w:sz w:val="24"/>
        </w:rPr>
        <w:t xml:space="preserve"> </w:t>
      </w:r>
      <w:r>
        <w:rPr>
          <w:sz w:val="24"/>
        </w:rPr>
        <w:t>single</w:t>
      </w:r>
      <w:r>
        <w:rPr>
          <w:spacing w:val="-2"/>
          <w:sz w:val="24"/>
        </w:rPr>
        <w:t xml:space="preserve"> visualization.</w:t>
      </w:r>
    </w:p>
    <w:p>
      <w:pPr>
        <w:pStyle w:val="3"/>
        <w:numPr>
          <w:ilvl w:val="0"/>
          <w:numId w:val="6"/>
        </w:numPr>
        <w:tabs>
          <w:tab w:val="left" w:pos="839"/>
        </w:tabs>
        <w:spacing w:before="275" w:after="0" w:line="240" w:lineRule="auto"/>
        <w:ind w:left="839" w:right="0" w:hanging="359"/>
        <w:jc w:val="left"/>
      </w:pPr>
      <w:r>
        <w:t>Waterfall</w:t>
      </w:r>
      <w:r>
        <w:rPr>
          <w:spacing w:val="-6"/>
        </w:rPr>
        <w:t xml:space="preserve"> </w:t>
      </w:r>
      <w:r>
        <w:rPr>
          <w:spacing w:val="-2"/>
        </w:rPr>
        <w:t>Charts:</w:t>
      </w:r>
    </w:p>
    <w:p>
      <w:pPr>
        <w:pStyle w:val="9"/>
        <w:numPr>
          <w:ilvl w:val="1"/>
          <w:numId w:val="6"/>
        </w:numPr>
        <w:tabs>
          <w:tab w:val="left" w:pos="1080"/>
        </w:tabs>
        <w:spacing w:before="276" w:after="0" w:line="240" w:lineRule="auto"/>
        <w:ind w:left="1080" w:right="0" w:hanging="360"/>
        <w:jc w:val="left"/>
        <w:rPr>
          <w:sz w:val="24"/>
        </w:rPr>
      </w:pPr>
      <w:r>
        <w:rPr>
          <w:sz w:val="24"/>
        </w:rPr>
        <w:t>Visualizes</w:t>
      </w:r>
      <w:r>
        <w:rPr>
          <w:spacing w:val="-5"/>
          <w:sz w:val="24"/>
        </w:rPr>
        <w:t xml:space="preserve"> </w:t>
      </w:r>
      <w:r>
        <w:rPr>
          <w:sz w:val="24"/>
        </w:rPr>
        <w:t>cumulative</w:t>
      </w:r>
      <w:r>
        <w:rPr>
          <w:spacing w:val="-2"/>
          <w:sz w:val="24"/>
        </w:rPr>
        <w:t xml:space="preserve"> </w:t>
      </w:r>
      <w:r>
        <w:rPr>
          <w:sz w:val="24"/>
        </w:rPr>
        <w:t>data</w:t>
      </w:r>
      <w:r>
        <w:rPr>
          <w:spacing w:val="-4"/>
          <w:sz w:val="24"/>
        </w:rPr>
        <w:t xml:space="preserve"> </w:t>
      </w:r>
      <w:r>
        <w:rPr>
          <w:sz w:val="24"/>
        </w:rPr>
        <w:t>in</w:t>
      </w:r>
      <w:r>
        <w:rPr>
          <w:spacing w:val="-4"/>
          <w:sz w:val="24"/>
        </w:rPr>
        <w:t xml:space="preserve"> </w:t>
      </w:r>
      <w:r>
        <w:rPr>
          <w:sz w:val="24"/>
        </w:rPr>
        <w:t>a</w:t>
      </w:r>
      <w:r>
        <w:rPr>
          <w:spacing w:val="-5"/>
          <w:sz w:val="24"/>
        </w:rPr>
        <w:t xml:space="preserve"> </w:t>
      </w:r>
      <w:r>
        <w:rPr>
          <w:sz w:val="24"/>
        </w:rPr>
        <w:t>step-by-step</w:t>
      </w:r>
      <w:r>
        <w:rPr>
          <w:spacing w:val="-1"/>
          <w:sz w:val="24"/>
        </w:rPr>
        <w:t xml:space="preserve"> </w:t>
      </w:r>
      <w:r>
        <w:rPr>
          <w:spacing w:val="-2"/>
          <w:sz w:val="24"/>
        </w:rPr>
        <w:t>manner.</w:t>
      </w:r>
    </w:p>
    <w:p>
      <w:pPr>
        <w:pStyle w:val="3"/>
        <w:numPr>
          <w:ilvl w:val="0"/>
          <w:numId w:val="6"/>
        </w:numPr>
        <w:tabs>
          <w:tab w:val="left" w:pos="839"/>
        </w:tabs>
        <w:spacing w:before="275" w:after="0" w:line="240" w:lineRule="auto"/>
        <w:ind w:left="839" w:right="0" w:hanging="359"/>
        <w:jc w:val="left"/>
      </w:pPr>
      <w:r>
        <w:t>Bullet</w:t>
      </w:r>
      <w:r>
        <w:rPr>
          <w:spacing w:val="-4"/>
        </w:rPr>
        <w:t xml:space="preserve"> </w:t>
      </w:r>
      <w:r>
        <w:rPr>
          <w:spacing w:val="-2"/>
        </w:rPr>
        <w:t>Graphs:</w:t>
      </w:r>
    </w:p>
    <w:p>
      <w:pPr>
        <w:pStyle w:val="9"/>
        <w:numPr>
          <w:ilvl w:val="1"/>
          <w:numId w:val="6"/>
        </w:numPr>
        <w:tabs>
          <w:tab w:val="left" w:pos="1080"/>
        </w:tabs>
        <w:spacing w:before="275" w:after="0" w:line="240" w:lineRule="auto"/>
        <w:ind w:left="1080" w:right="0" w:hanging="360"/>
        <w:jc w:val="left"/>
        <w:rPr>
          <w:sz w:val="24"/>
        </w:rPr>
      </w:pPr>
      <w:r>
        <w:rPr>
          <w:sz w:val="24"/>
        </w:rPr>
        <w:t>Compares</w:t>
      </w:r>
      <w:r>
        <w:rPr>
          <w:spacing w:val="-5"/>
          <w:sz w:val="24"/>
        </w:rPr>
        <w:t xml:space="preserve"> </w:t>
      </w:r>
      <w:r>
        <w:rPr>
          <w:sz w:val="24"/>
        </w:rPr>
        <w:t>a</w:t>
      </w:r>
      <w:r>
        <w:rPr>
          <w:spacing w:val="-1"/>
          <w:sz w:val="24"/>
        </w:rPr>
        <w:t xml:space="preserve"> </w:t>
      </w:r>
      <w:r>
        <w:rPr>
          <w:sz w:val="24"/>
        </w:rPr>
        <w:t>primary</w:t>
      </w:r>
      <w:r>
        <w:rPr>
          <w:spacing w:val="-4"/>
          <w:sz w:val="24"/>
        </w:rPr>
        <w:t xml:space="preserve"> </w:t>
      </w:r>
      <w:r>
        <w:rPr>
          <w:sz w:val="24"/>
        </w:rPr>
        <w:t>measure</w:t>
      </w:r>
      <w:r>
        <w:rPr>
          <w:spacing w:val="-2"/>
          <w:sz w:val="24"/>
        </w:rPr>
        <w:t xml:space="preserve"> </w:t>
      </w:r>
      <w:r>
        <w:rPr>
          <w:sz w:val="24"/>
        </w:rPr>
        <w:t>to</w:t>
      </w:r>
      <w:r>
        <w:rPr>
          <w:spacing w:val="-3"/>
          <w:sz w:val="24"/>
        </w:rPr>
        <w:t xml:space="preserve"> </w:t>
      </w:r>
      <w:r>
        <w:rPr>
          <w:sz w:val="24"/>
        </w:rPr>
        <w:t>one</w:t>
      </w:r>
      <w:r>
        <w:rPr>
          <w:spacing w:val="-1"/>
          <w:sz w:val="24"/>
        </w:rPr>
        <w:t xml:space="preserve"> </w:t>
      </w:r>
      <w:r>
        <w:rPr>
          <w:sz w:val="24"/>
        </w:rPr>
        <w:t>or</w:t>
      </w:r>
      <w:r>
        <w:rPr>
          <w:spacing w:val="-4"/>
          <w:sz w:val="24"/>
        </w:rPr>
        <w:t xml:space="preserve"> </w:t>
      </w:r>
      <w:r>
        <w:rPr>
          <w:sz w:val="24"/>
        </w:rPr>
        <w:t>more</w:t>
      </w:r>
      <w:r>
        <w:rPr>
          <w:spacing w:val="-4"/>
          <w:sz w:val="24"/>
        </w:rPr>
        <w:t xml:space="preserve"> </w:t>
      </w:r>
      <w:r>
        <w:rPr>
          <w:sz w:val="24"/>
        </w:rPr>
        <w:t>other measures or</w:t>
      </w:r>
      <w:r>
        <w:rPr>
          <w:spacing w:val="-4"/>
          <w:sz w:val="24"/>
        </w:rPr>
        <w:t xml:space="preserve"> </w:t>
      </w:r>
      <w:r>
        <w:rPr>
          <w:spacing w:val="-2"/>
          <w:sz w:val="24"/>
        </w:rPr>
        <w:t>targets.</w:t>
      </w:r>
    </w:p>
    <w:p>
      <w:pPr>
        <w:pStyle w:val="3"/>
        <w:numPr>
          <w:ilvl w:val="0"/>
          <w:numId w:val="6"/>
        </w:numPr>
        <w:tabs>
          <w:tab w:val="left" w:pos="839"/>
        </w:tabs>
        <w:spacing w:before="274" w:after="0" w:line="240" w:lineRule="auto"/>
        <w:ind w:left="839" w:right="0" w:hanging="359"/>
        <w:jc w:val="left"/>
      </w:pPr>
      <w:r>
        <w:rPr>
          <w:spacing w:val="-2"/>
        </w:rPr>
        <w:t>Treemaps:</w:t>
      </w:r>
    </w:p>
    <w:p>
      <w:pPr>
        <w:pStyle w:val="9"/>
        <w:numPr>
          <w:ilvl w:val="1"/>
          <w:numId w:val="6"/>
        </w:numPr>
        <w:tabs>
          <w:tab w:val="left" w:pos="1080"/>
        </w:tabs>
        <w:spacing w:before="275" w:after="0" w:line="240" w:lineRule="auto"/>
        <w:ind w:left="1080" w:right="0" w:hanging="360"/>
        <w:jc w:val="left"/>
        <w:rPr>
          <w:sz w:val="24"/>
        </w:rPr>
      </w:pPr>
      <w:r>
        <w:rPr>
          <w:sz w:val="24"/>
        </w:rPr>
        <w:t>Hierarchical</w:t>
      </w:r>
      <w:r>
        <w:rPr>
          <w:spacing w:val="-4"/>
          <w:sz w:val="24"/>
        </w:rPr>
        <w:t xml:space="preserve"> </w:t>
      </w:r>
      <w:r>
        <w:rPr>
          <w:sz w:val="24"/>
        </w:rPr>
        <w:t>visualization</w:t>
      </w:r>
      <w:r>
        <w:rPr>
          <w:spacing w:val="-3"/>
          <w:sz w:val="24"/>
        </w:rPr>
        <w:t xml:space="preserve"> </w:t>
      </w:r>
      <w:r>
        <w:rPr>
          <w:sz w:val="24"/>
        </w:rPr>
        <w:t>that</w:t>
      </w:r>
      <w:r>
        <w:rPr>
          <w:spacing w:val="-4"/>
          <w:sz w:val="24"/>
        </w:rPr>
        <w:t xml:space="preserve"> </w:t>
      </w:r>
      <w:r>
        <w:rPr>
          <w:sz w:val="24"/>
        </w:rPr>
        <w:t>shows</w:t>
      </w:r>
      <w:r>
        <w:rPr>
          <w:spacing w:val="-4"/>
          <w:sz w:val="24"/>
        </w:rPr>
        <w:t xml:space="preserve"> </w:t>
      </w:r>
      <w:r>
        <w:rPr>
          <w:sz w:val="24"/>
        </w:rPr>
        <w:t>data</w:t>
      </w:r>
      <w:r>
        <w:rPr>
          <w:spacing w:val="-4"/>
          <w:sz w:val="24"/>
        </w:rPr>
        <w:t xml:space="preserve"> </w:t>
      </w:r>
      <w:r>
        <w:rPr>
          <w:sz w:val="24"/>
        </w:rPr>
        <w:t>as</w:t>
      </w:r>
      <w:r>
        <w:rPr>
          <w:spacing w:val="-1"/>
          <w:sz w:val="24"/>
        </w:rPr>
        <w:t xml:space="preserve"> </w:t>
      </w:r>
      <w:r>
        <w:rPr>
          <w:sz w:val="24"/>
        </w:rPr>
        <w:t>nested</w:t>
      </w:r>
      <w:r>
        <w:rPr>
          <w:spacing w:val="-3"/>
          <w:sz w:val="24"/>
        </w:rPr>
        <w:t xml:space="preserve"> </w:t>
      </w:r>
      <w:r>
        <w:rPr>
          <w:spacing w:val="-2"/>
          <w:sz w:val="24"/>
        </w:rPr>
        <w:t>rectangles.</w:t>
      </w:r>
    </w:p>
    <w:p>
      <w:pPr>
        <w:pStyle w:val="3"/>
        <w:numPr>
          <w:ilvl w:val="0"/>
          <w:numId w:val="6"/>
        </w:numPr>
        <w:tabs>
          <w:tab w:val="left" w:pos="839"/>
        </w:tabs>
        <w:spacing w:before="276" w:after="0" w:line="240" w:lineRule="auto"/>
        <w:ind w:left="839" w:right="0" w:hanging="359"/>
        <w:jc w:val="left"/>
      </w:pPr>
      <w:r>
        <w:t>Radar</w:t>
      </w:r>
      <w:r>
        <w:rPr>
          <w:spacing w:val="-3"/>
        </w:rPr>
        <w:t xml:space="preserve"> </w:t>
      </w:r>
      <w:r>
        <w:rPr>
          <w:spacing w:val="-2"/>
        </w:rPr>
        <w:t>Charts:</w:t>
      </w:r>
    </w:p>
    <w:p>
      <w:pPr>
        <w:pStyle w:val="9"/>
        <w:numPr>
          <w:ilvl w:val="1"/>
          <w:numId w:val="6"/>
        </w:numPr>
        <w:tabs>
          <w:tab w:val="left" w:pos="1080"/>
        </w:tabs>
        <w:spacing w:before="275" w:after="0" w:line="240" w:lineRule="auto"/>
        <w:ind w:left="1080" w:right="0" w:hanging="360"/>
        <w:jc w:val="left"/>
        <w:rPr>
          <w:sz w:val="24"/>
        </w:rPr>
      </w:pPr>
      <w:r>
        <w:rPr>
          <w:sz w:val="24"/>
        </w:rPr>
        <w:t>Displays</w:t>
      </w:r>
      <w:r>
        <w:rPr>
          <w:spacing w:val="-2"/>
          <w:sz w:val="24"/>
        </w:rPr>
        <w:t xml:space="preserve"> </w:t>
      </w:r>
      <w:r>
        <w:rPr>
          <w:sz w:val="24"/>
        </w:rPr>
        <w:t>data</w:t>
      </w:r>
      <w:r>
        <w:rPr>
          <w:spacing w:val="-3"/>
          <w:sz w:val="24"/>
        </w:rPr>
        <w:t xml:space="preserve"> </w:t>
      </w:r>
      <w:r>
        <w:rPr>
          <w:sz w:val="24"/>
        </w:rPr>
        <w:t>on</w:t>
      </w:r>
      <w:r>
        <w:rPr>
          <w:spacing w:val="-3"/>
          <w:sz w:val="24"/>
        </w:rPr>
        <w:t xml:space="preserve"> </w:t>
      </w:r>
      <w:r>
        <w:rPr>
          <w:sz w:val="24"/>
        </w:rPr>
        <w:t>a</w:t>
      </w:r>
      <w:r>
        <w:rPr>
          <w:spacing w:val="-3"/>
          <w:sz w:val="24"/>
        </w:rPr>
        <w:t xml:space="preserve"> </w:t>
      </w:r>
      <w:r>
        <w:rPr>
          <w:sz w:val="24"/>
        </w:rPr>
        <w:t>spider-web-like</w:t>
      </w:r>
      <w:r>
        <w:rPr>
          <w:spacing w:val="-3"/>
          <w:sz w:val="24"/>
        </w:rPr>
        <w:t xml:space="preserve"> </w:t>
      </w:r>
      <w:r>
        <w:rPr>
          <w:spacing w:val="-2"/>
          <w:sz w:val="24"/>
        </w:rPr>
        <w:t>chart.</w:t>
      </w:r>
    </w:p>
    <w:p>
      <w:pPr>
        <w:pStyle w:val="3"/>
        <w:numPr>
          <w:ilvl w:val="0"/>
          <w:numId w:val="6"/>
        </w:numPr>
        <w:tabs>
          <w:tab w:val="left" w:pos="839"/>
        </w:tabs>
        <w:spacing w:before="273" w:after="0" w:line="240" w:lineRule="auto"/>
        <w:ind w:left="839" w:right="0" w:hanging="359"/>
        <w:jc w:val="left"/>
      </w:pPr>
      <w:r>
        <w:t>Box</w:t>
      </w:r>
      <w:r>
        <w:rPr>
          <w:spacing w:val="-3"/>
        </w:rPr>
        <w:t xml:space="preserve"> </w:t>
      </w:r>
      <w:r>
        <w:rPr>
          <w:spacing w:val="-2"/>
        </w:rPr>
        <w:t>Plots:</w:t>
      </w:r>
    </w:p>
    <w:p>
      <w:pPr>
        <w:pStyle w:val="6"/>
        <w:spacing w:before="2"/>
        <w:rPr>
          <w:b/>
        </w:rPr>
      </w:pPr>
    </w:p>
    <w:p>
      <w:pPr>
        <w:pStyle w:val="9"/>
        <w:numPr>
          <w:ilvl w:val="1"/>
          <w:numId w:val="6"/>
        </w:numPr>
        <w:tabs>
          <w:tab w:val="left" w:pos="1080"/>
        </w:tabs>
        <w:spacing w:before="0" w:after="0" w:line="240" w:lineRule="auto"/>
        <w:ind w:left="1080" w:right="0" w:hanging="360"/>
        <w:jc w:val="left"/>
        <w:rPr>
          <w:sz w:val="24"/>
        </w:rPr>
      </w:pPr>
      <w:r>
        <w:rPr>
          <w:sz w:val="24"/>
        </w:rPr>
        <w:t>Provides</w:t>
      </w:r>
      <w:r>
        <w:rPr>
          <w:spacing w:val="-5"/>
          <w:sz w:val="24"/>
        </w:rPr>
        <w:t xml:space="preserve"> </w:t>
      </w:r>
      <w:r>
        <w:rPr>
          <w:sz w:val="24"/>
        </w:rPr>
        <w:t>statistical</w:t>
      </w:r>
      <w:r>
        <w:rPr>
          <w:spacing w:val="-4"/>
          <w:sz w:val="24"/>
        </w:rPr>
        <w:t xml:space="preserve"> </w:t>
      </w:r>
      <w:r>
        <w:rPr>
          <w:sz w:val="24"/>
        </w:rPr>
        <w:t>information</w:t>
      </w:r>
      <w:r>
        <w:rPr>
          <w:spacing w:val="-1"/>
          <w:sz w:val="24"/>
        </w:rPr>
        <w:t xml:space="preserve"> </w:t>
      </w:r>
      <w:r>
        <w:rPr>
          <w:sz w:val="24"/>
        </w:rPr>
        <w:t>about</w:t>
      </w:r>
      <w:r>
        <w:rPr>
          <w:spacing w:val="-1"/>
          <w:sz w:val="24"/>
        </w:rPr>
        <w:t xml:space="preserve"> </w:t>
      </w:r>
      <w:r>
        <w:rPr>
          <w:sz w:val="24"/>
        </w:rPr>
        <w:t>the</w:t>
      </w:r>
      <w:r>
        <w:rPr>
          <w:spacing w:val="-4"/>
          <w:sz w:val="24"/>
        </w:rPr>
        <w:t xml:space="preserve"> </w:t>
      </w:r>
      <w:r>
        <w:rPr>
          <w:sz w:val="24"/>
        </w:rPr>
        <w:t>distribution</w:t>
      </w:r>
      <w:r>
        <w:rPr>
          <w:spacing w:val="-3"/>
          <w:sz w:val="24"/>
        </w:rPr>
        <w:t xml:space="preserve"> </w:t>
      </w:r>
      <w:r>
        <w:rPr>
          <w:sz w:val="24"/>
        </w:rPr>
        <w:t>of</w:t>
      </w:r>
      <w:r>
        <w:rPr>
          <w:spacing w:val="-4"/>
          <w:sz w:val="24"/>
        </w:rPr>
        <w:t xml:space="preserve"> </w:t>
      </w:r>
      <w:r>
        <w:rPr>
          <w:spacing w:val="-2"/>
          <w:sz w:val="24"/>
        </w:rPr>
        <w:t>data.</w:t>
      </w:r>
    </w:p>
    <w:p>
      <w:pPr>
        <w:pStyle w:val="3"/>
        <w:numPr>
          <w:ilvl w:val="0"/>
          <w:numId w:val="6"/>
        </w:numPr>
        <w:tabs>
          <w:tab w:val="left" w:pos="839"/>
        </w:tabs>
        <w:spacing w:before="273" w:after="0" w:line="240" w:lineRule="auto"/>
        <w:ind w:left="839" w:right="0" w:hanging="359"/>
        <w:jc w:val="left"/>
      </w:pPr>
      <w:r>
        <w:t>KPI</w:t>
      </w:r>
      <w:r>
        <w:rPr>
          <w:spacing w:val="-7"/>
        </w:rPr>
        <w:t xml:space="preserve"> </w:t>
      </w:r>
      <w:r>
        <w:t>(Key</w:t>
      </w:r>
      <w:r>
        <w:rPr>
          <w:spacing w:val="-2"/>
        </w:rPr>
        <w:t xml:space="preserve"> </w:t>
      </w:r>
      <w:r>
        <w:t>Performance</w:t>
      </w:r>
      <w:r>
        <w:rPr>
          <w:spacing w:val="-4"/>
        </w:rPr>
        <w:t xml:space="preserve"> </w:t>
      </w:r>
      <w:r>
        <w:t>Indicator)</w:t>
      </w:r>
      <w:r>
        <w:rPr>
          <w:spacing w:val="-2"/>
        </w:rPr>
        <w:t xml:space="preserve"> Tiles:</w:t>
      </w:r>
    </w:p>
    <w:p>
      <w:pPr>
        <w:pStyle w:val="6"/>
        <w:rPr>
          <w:b/>
        </w:rPr>
      </w:pPr>
    </w:p>
    <w:p>
      <w:pPr>
        <w:pStyle w:val="9"/>
        <w:numPr>
          <w:ilvl w:val="1"/>
          <w:numId w:val="6"/>
        </w:numPr>
        <w:tabs>
          <w:tab w:val="left" w:pos="1080"/>
        </w:tabs>
        <w:spacing w:before="0" w:after="0" w:line="240" w:lineRule="auto"/>
        <w:ind w:left="1080" w:right="0" w:hanging="360"/>
        <w:jc w:val="left"/>
        <w:rPr>
          <w:sz w:val="24"/>
        </w:rPr>
      </w:pPr>
      <w:r>
        <w:rPr>
          <w:sz w:val="24"/>
        </w:rPr>
        <w:t>Compact</w:t>
      </w:r>
      <w:r>
        <w:rPr>
          <w:spacing w:val="-5"/>
          <w:sz w:val="24"/>
        </w:rPr>
        <w:t xml:space="preserve"> </w:t>
      </w:r>
      <w:r>
        <w:rPr>
          <w:sz w:val="24"/>
        </w:rPr>
        <w:t>visualizations</w:t>
      </w:r>
      <w:r>
        <w:rPr>
          <w:spacing w:val="-3"/>
          <w:sz w:val="24"/>
        </w:rPr>
        <w:t xml:space="preserve"> </w:t>
      </w:r>
      <w:r>
        <w:rPr>
          <w:sz w:val="24"/>
        </w:rPr>
        <w:t>for</w:t>
      </w:r>
      <w:r>
        <w:rPr>
          <w:spacing w:val="-6"/>
          <w:sz w:val="24"/>
        </w:rPr>
        <w:t xml:space="preserve"> </w:t>
      </w:r>
      <w:r>
        <w:rPr>
          <w:sz w:val="24"/>
        </w:rPr>
        <w:t>displaying KPIs</w:t>
      </w:r>
      <w:r>
        <w:rPr>
          <w:spacing w:val="-2"/>
          <w:sz w:val="24"/>
        </w:rPr>
        <w:t xml:space="preserve"> </w:t>
      </w:r>
      <w:r>
        <w:rPr>
          <w:sz w:val="24"/>
        </w:rPr>
        <w:t>and</w:t>
      </w:r>
      <w:r>
        <w:rPr>
          <w:spacing w:val="-4"/>
          <w:sz w:val="24"/>
        </w:rPr>
        <w:t xml:space="preserve"> </w:t>
      </w:r>
      <w:r>
        <w:rPr>
          <w:spacing w:val="-2"/>
          <w:sz w:val="24"/>
        </w:rPr>
        <w:t>metrics.</w:t>
      </w:r>
    </w:p>
    <w:p>
      <w:pPr>
        <w:pStyle w:val="3"/>
        <w:numPr>
          <w:ilvl w:val="0"/>
          <w:numId w:val="6"/>
        </w:numPr>
        <w:tabs>
          <w:tab w:val="left" w:pos="839"/>
        </w:tabs>
        <w:spacing w:before="275" w:after="0" w:line="240" w:lineRule="auto"/>
        <w:ind w:left="839" w:right="0" w:hanging="359"/>
        <w:jc w:val="left"/>
      </w:pPr>
      <w:r>
        <w:t>Sunburst</w:t>
      </w:r>
      <w:r>
        <w:rPr>
          <w:spacing w:val="-8"/>
        </w:rPr>
        <w:t xml:space="preserve"> </w:t>
      </w:r>
      <w:r>
        <w:rPr>
          <w:spacing w:val="-2"/>
        </w:rPr>
        <w:t>Charts:</w:t>
      </w:r>
    </w:p>
    <w:p>
      <w:pPr>
        <w:pStyle w:val="6"/>
        <w:spacing w:before="2"/>
        <w:rPr>
          <w:b/>
        </w:rPr>
      </w:pPr>
    </w:p>
    <w:p>
      <w:pPr>
        <w:pStyle w:val="9"/>
        <w:numPr>
          <w:ilvl w:val="1"/>
          <w:numId w:val="6"/>
        </w:numPr>
        <w:tabs>
          <w:tab w:val="left" w:pos="1080"/>
        </w:tabs>
        <w:spacing w:before="0" w:after="0" w:line="240" w:lineRule="auto"/>
        <w:ind w:left="1080" w:right="0" w:hanging="360"/>
        <w:jc w:val="left"/>
        <w:rPr>
          <w:sz w:val="24"/>
        </w:rPr>
      </w:pPr>
      <w:r>
        <w:rPr>
          <w:sz w:val="24"/>
        </w:rPr>
        <w:t>Radial</w:t>
      </w:r>
      <w:r>
        <w:rPr>
          <w:spacing w:val="-4"/>
          <w:sz w:val="24"/>
        </w:rPr>
        <w:t xml:space="preserve"> </w:t>
      </w:r>
      <w:r>
        <w:rPr>
          <w:sz w:val="24"/>
        </w:rPr>
        <w:t>visualization</w:t>
      </w:r>
      <w:r>
        <w:rPr>
          <w:spacing w:val="-5"/>
          <w:sz w:val="24"/>
        </w:rPr>
        <w:t xml:space="preserve"> </w:t>
      </w:r>
      <w:r>
        <w:rPr>
          <w:sz w:val="24"/>
        </w:rPr>
        <w:t>for</w:t>
      </w:r>
      <w:r>
        <w:rPr>
          <w:spacing w:val="-5"/>
          <w:sz w:val="24"/>
        </w:rPr>
        <w:t xml:space="preserve"> </w:t>
      </w:r>
      <w:r>
        <w:rPr>
          <w:sz w:val="24"/>
        </w:rPr>
        <w:t>hierarchical</w:t>
      </w:r>
      <w:r>
        <w:rPr>
          <w:spacing w:val="-3"/>
          <w:sz w:val="24"/>
        </w:rPr>
        <w:t xml:space="preserve"> </w:t>
      </w:r>
      <w:r>
        <w:rPr>
          <w:spacing w:val="-4"/>
          <w:sz w:val="24"/>
        </w:rPr>
        <w:t>data.</w:t>
      </w:r>
    </w:p>
    <w:p>
      <w:pPr>
        <w:pStyle w:val="3"/>
        <w:numPr>
          <w:ilvl w:val="0"/>
          <w:numId w:val="6"/>
        </w:numPr>
        <w:tabs>
          <w:tab w:val="left" w:pos="839"/>
        </w:tabs>
        <w:spacing w:before="273" w:after="0" w:line="240" w:lineRule="auto"/>
        <w:ind w:left="839" w:right="0" w:hanging="359"/>
        <w:jc w:val="left"/>
      </w:pPr>
      <w:r>
        <w:t>Funnel</w:t>
      </w:r>
      <w:r>
        <w:rPr>
          <w:spacing w:val="-3"/>
        </w:rPr>
        <w:t xml:space="preserve"> </w:t>
      </w:r>
      <w:r>
        <w:rPr>
          <w:spacing w:val="-2"/>
        </w:rPr>
        <w:t>Charts:</w:t>
      </w:r>
    </w:p>
    <w:p>
      <w:pPr>
        <w:pStyle w:val="9"/>
        <w:numPr>
          <w:ilvl w:val="1"/>
          <w:numId w:val="6"/>
        </w:numPr>
        <w:tabs>
          <w:tab w:val="left" w:pos="1080"/>
        </w:tabs>
        <w:spacing w:before="276" w:after="0" w:line="240" w:lineRule="auto"/>
        <w:ind w:left="1080" w:right="0" w:hanging="360"/>
        <w:jc w:val="left"/>
        <w:rPr>
          <w:sz w:val="24"/>
        </w:rPr>
      </w:pPr>
      <w:r>
        <w:rPr>
          <w:sz w:val="24"/>
        </w:rPr>
        <w:t>Used</w:t>
      </w:r>
      <w:r>
        <w:rPr>
          <w:spacing w:val="-6"/>
          <w:sz w:val="24"/>
        </w:rPr>
        <w:t xml:space="preserve"> </w:t>
      </w:r>
      <w:r>
        <w:rPr>
          <w:sz w:val="24"/>
        </w:rPr>
        <w:t>for</w:t>
      </w:r>
      <w:r>
        <w:rPr>
          <w:spacing w:val="-3"/>
          <w:sz w:val="24"/>
        </w:rPr>
        <w:t xml:space="preserve"> </w:t>
      </w:r>
      <w:r>
        <w:rPr>
          <w:sz w:val="24"/>
        </w:rPr>
        <w:t>visualizing stages</w:t>
      </w:r>
      <w:r>
        <w:rPr>
          <w:spacing w:val="-1"/>
          <w:sz w:val="24"/>
        </w:rPr>
        <w:t xml:space="preserve"> </w:t>
      </w:r>
      <w:r>
        <w:rPr>
          <w:sz w:val="24"/>
        </w:rPr>
        <w:t>in</w:t>
      </w:r>
      <w:r>
        <w:rPr>
          <w:spacing w:val="-4"/>
          <w:sz w:val="24"/>
        </w:rPr>
        <w:t xml:space="preserve"> </w:t>
      </w:r>
      <w:r>
        <w:rPr>
          <w:sz w:val="24"/>
        </w:rPr>
        <w:t>a</w:t>
      </w:r>
      <w:r>
        <w:rPr>
          <w:spacing w:val="-4"/>
          <w:sz w:val="24"/>
        </w:rPr>
        <w:t xml:space="preserve"> </w:t>
      </w:r>
      <w:r>
        <w:rPr>
          <w:sz w:val="24"/>
        </w:rPr>
        <w:t>process,</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sales</w:t>
      </w:r>
      <w:r>
        <w:rPr>
          <w:spacing w:val="-1"/>
          <w:sz w:val="24"/>
        </w:rPr>
        <w:t xml:space="preserve"> </w:t>
      </w:r>
      <w:r>
        <w:rPr>
          <w:spacing w:val="-2"/>
          <w:sz w:val="24"/>
        </w:rPr>
        <w:t>funnel.</w:t>
      </w:r>
    </w:p>
    <w:p>
      <w:pPr>
        <w:pStyle w:val="3"/>
        <w:numPr>
          <w:ilvl w:val="0"/>
          <w:numId w:val="6"/>
        </w:numPr>
        <w:tabs>
          <w:tab w:val="left" w:pos="839"/>
        </w:tabs>
        <w:spacing w:before="275" w:after="0" w:line="240" w:lineRule="auto"/>
        <w:ind w:left="839" w:right="0" w:hanging="359"/>
        <w:jc w:val="left"/>
      </w:pPr>
      <w:r>
        <w:t>Polar</w:t>
      </w:r>
      <w:r>
        <w:rPr>
          <w:spacing w:val="-3"/>
        </w:rPr>
        <w:t xml:space="preserve"> </w:t>
      </w:r>
      <w:r>
        <w:rPr>
          <w:spacing w:val="-2"/>
        </w:rPr>
        <w:t>Charts:</w:t>
      </w:r>
    </w:p>
    <w:p>
      <w:pPr>
        <w:pStyle w:val="6"/>
        <w:rPr>
          <w:b/>
        </w:rPr>
      </w:pPr>
    </w:p>
    <w:p>
      <w:pPr>
        <w:pStyle w:val="9"/>
        <w:numPr>
          <w:ilvl w:val="1"/>
          <w:numId w:val="6"/>
        </w:numPr>
        <w:tabs>
          <w:tab w:val="left" w:pos="1080"/>
        </w:tabs>
        <w:spacing w:before="0" w:after="0" w:line="240" w:lineRule="auto"/>
        <w:ind w:left="1080" w:right="0" w:hanging="360"/>
        <w:jc w:val="left"/>
        <w:rPr>
          <w:sz w:val="24"/>
        </w:rPr>
      </w:pPr>
      <w:r>
        <w:rPr>
          <w:sz w:val="24"/>
        </w:rPr>
        <w:t>Radial</w:t>
      </w:r>
      <w:r>
        <w:rPr>
          <w:spacing w:val="-3"/>
          <w:sz w:val="24"/>
        </w:rPr>
        <w:t xml:space="preserve"> </w:t>
      </w:r>
      <w:r>
        <w:rPr>
          <w:sz w:val="24"/>
        </w:rPr>
        <w:t>charts</w:t>
      </w:r>
      <w:r>
        <w:rPr>
          <w:spacing w:val="-1"/>
          <w:sz w:val="24"/>
        </w:rPr>
        <w:t xml:space="preserve"> </w:t>
      </w:r>
      <w:r>
        <w:rPr>
          <w:sz w:val="24"/>
        </w:rPr>
        <w:t>for</w:t>
      </w:r>
      <w:r>
        <w:rPr>
          <w:spacing w:val="-4"/>
          <w:sz w:val="24"/>
        </w:rPr>
        <w:t xml:space="preserve"> </w:t>
      </w:r>
      <w:r>
        <w:rPr>
          <w:sz w:val="24"/>
        </w:rPr>
        <w:t>displaying</w:t>
      </w:r>
      <w:r>
        <w:rPr>
          <w:spacing w:val="-1"/>
          <w:sz w:val="24"/>
        </w:rPr>
        <w:t xml:space="preserve"> </w:t>
      </w:r>
      <w:r>
        <w:rPr>
          <w:sz w:val="24"/>
        </w:rPr>
        <w:t>data</w:t>
      </w:r>
      <w:r>
        <w:rPr>
          <w:spacing w:val="-1"/>
          <w:sz w:val="24"/>
        </w:rPr>
        <w:t xml:space="preserve"> </w:t>
      </w:r>
      <w:r>
        <w:rPr>
          <w:sz w:val="24"/>
        </w:rPr>
        <w:t>in</w:t>
      </w:r>
      <w:r>
        <w:rPr>
          <w:spacing w:val="-6"/>
          <w:sz w:val="24"/>
        </w:rPr>
        <w:t xml:space="preserve"> </w:t>
      </w:r>
      <w:r>
        <w:rPr>
          <w:sz w:val="24"/>
        </w:rPr>
        <w:t>a</w:t>
      </w:r>
      <w:r>
        <w:rPr>
          <w:spacing w:val="-2"/>
          <w:sz w:val="24"/>
        </w:rPr>
        <w:t xml:space="preserve"> </w:t>
      </w:r>
      <w:r>
        <w:rPr>
          <w:sz w:val="24"/>
        </w:rPr>
        <w:t>circular</w:t>
      </w:r>
      <w:r>
        <w:rPr>
          <w:spacing w:val="-2"/>
          <w:sz w:val="24"/>
        </w:rPr>
        <w:t xml:space="preserve"> format.</w:t>
      </w:r>
    </w:p>
    <w:p>
      <w:pPr>
        <w:pStyle w:val="3"/>
        <w:numPr>
          <w:ilvl w:val="0"/>
          <w:numId w:val="6"/>
        </w:numPr>
        <w:tabs>
          <w:tab w:val="left" w:pos="839"/>
        </w:tabs>
        <w:spacing w:before="275" w:after="0" w:line="240" w:lineRule="auto"/>
        <w:ind w:left="839" w:right="0" w:hanging="359"/>
        <w:jc w:val="left"/>
      </w:pPr>
      <w:r>
        <w:t>Tag</w:t>
      </w:r>
      <w:r>
        <w:rPr>
          <w:spacing w:val="-3"/>
        </w:rPr>
        <w:t xml:space="preserve"> </w:t>
      </w:r>
      <w:r>
        <w:rPr>
          <w:spacing w:val="-2"/>
        </w:rPr>
        <w:t>Clouds:</w:t>
      </w:r>
    </w:p>
    <w:p>
      <w:pPr>
        <w:pStyle w:val="6"/>
        <w:rPr>
          <w:b/>
        </w:rPr>
      </w:pPr>
    </w:p>
    <w:p>
      <w:pPr>
        <w:pStyle w:val="9"/>
        <w:numPr>
          <w:ilvl w:val="1"/>
          <w:numId w:val="6"/>
        </w:numPr>
        <w:tabs>
          <w:tab w:val="left" w:pos="1080"/>
        </w:tabs>
        <w:spacing w:before="0" w:after="0" w:line="240" w:lineRule="auto"/>
        <w:ind w:left="1080" w:right="0" w:hanging="360"/>
        <w:jc w:val="left"/>
        <w:rPr>
          <w:sz w:val="24"/>
        </w:rPr>
      </w:pPr>
      <w:r>
        <w:rPr>
          <w:sz w:val="24"/>
        </w:rPr>
        <w:t>Visualizes</w:t>
      </w:r>
      <w:r>
        <w:rPr>
          <w:spacing w:val="-7"/>
          <w:sz w:val="24"/>
        </w:rPr>
        <w:t xml:space="preserve"> </w:t>
      </w:r>
      <w:r>
        <w:rPr>
          <w:sz w:val="24"/>
        </w:rPr>
        <w:t>word</w:t>
      </w:r>
      <w:r>
        <w:rPr>
          <w:spacing w:val="1"/>
          <w:sz w:val="24"/>
        </w:rPr>
        <w:t xml:space="preserve"> </w:t>
      </w:r>
      <w:r>
        <w:rPr>
          <w:sz w:val="24"/>
        </w:rPr>
        <w:t>frequency</w:t>
      </w:r>
      <w:r>
        <w:rPr>
          <w:spacing w:val="-1"/>
          <w:sz w:val="24"/>
        </w:rPr>
        <w:t xml:space="preserve"> </w:t>
      </w:r>
      <w:r>
        <w:rPr>
          <w:sz w:val="24"/>
        </w:rPr>
        <w:t>by</w:t>
      </w:r>
      <w:r>
        <w:rPr>
          <w:spacing w:val="-4"/>
          <w:sz w:val="24"/>
        </w:rPr>
        <w:t xml:space="preserve"> </w:t>
      </w:r>
      <w:r>
        <w:rPr>
          <w:sz w:val="24"/>
        </w:rPr>
        <w:t>varying font</w:t>
      </w:r>
      <w:r>
        <w:rPr>
          <w:spacing w:val="-2"/>
          <w:sz w:val="24"/>
        </w:rPr>
        <w:t xml:space="preserve"> </w:t>
      </w:r>
      <w:r>
        <w:rPr>
          <w:sz w:val="24"/>
        </w:rPr>
        <w:t>size</w:t>
      </w:r>
      <w:r>
        <w:rPr>
          <w:spacing w:val="-5"/>
          <w:sz w:val="24"/>
        </w:rPr>
        <w:t xml:space="preserve"> </w:t>
      </w:r>
      <w:r>
        <w:rPr>
          <w:sz w:val="24"/>
        </w:rPr>
        <w:t>based</w:t>
      </w:r>
      <w:r>
        <w:rPr>
          <w:spacing w:val="-1"/>
          <w:sz w:val="24"/>
        </w:rPr>
        <w:t xml:space="preserve"> </w:t>
      </w:r>
      <w:r>
        <w:rPr>
          <w:sz w:val="24"/>
        </w:rPr>
        <w:t>on</w:t>
      </w:r>
      <w:r>
        <w:rPr>
          <w:spacing w:val="-1"/>
          <w:sz w:val="24"/>
        </w:rPr>
        <w:t xml:space="preserve"> </w:t>
      </w:r>
      <w:r>
        <w:rPr>
          <w:sz w:val="24"/>
        </w:rPr>
        <w:t>data</w:t>
      </w:r>
      <w:r>
        <w:rPr>
          <w:spacing w:val="-1"/>
          <w:sz w:val="24"/>
        </w:rPr>
        <w:t xml:space="preserve"> </w:t>
      </w:r>
      <w:r>
        <w:rPr>
          <w:spacing w:val="-2"/>
          <w:sz w:val="24"/>
        </w:rPr>
        <w:t>values.</w:t>
      </w:r>
    </w:p>
    <w:p>
      <w:pPr>
        <w:pStyle w:val="3"/>
        <w:numPr>
          <w:ilvl w:val="0"/>
          <w:numId w:val="6"/>
        </w:numPr>
        <w:tabs>
          <w:tab w:val="left" w:pos="839"/>
        </w:tabs>
        <w:spacing w:before="273" w:after="0" w:line="240" w:lineRule="auto"/>
        <w:ind w:left="839" w:right="0" w:hanging="359"/>
        <w:jc w:val="left"/>
      </w:pPr>
      <w:r>
        <w:rPr>
          <w:spacing w:val="-2"/>
        </w:rPr>
        <w:t>Histograms:</w:t>
      </w:r>
    </w:p>
    <w:p>
      <w:pPr>
        <w:pStyle w:val="6"/>
        <w:spacing w:before="1"/>
        <w:rPr>
          <w:b/>
        </w:rPr>
      </w:pPr>
    </w:p>
    <w:p>
      <w:pPr>
        <w:pStyle w:val="9"/>
        <w:numPr>
          <w:ilvl w:val="1"/>
          <w:numId w:val="6"/>
        </w:numPr>
        <w:tabs>
          <w:tab w:val="left" w:pos="1080"/>
        </w:tabs>
        <w:spacing w:before="1" w:after="0" w:line="240" w:lineRule="auto"/>
        <w:ind w:left="1080" w:right="0" w:hanging="360"/>
        <w:jc w:val="left"/>
        <w:rPr>
          <w:sz w:val="24"/>
        </w:rPr>
      </w:pPr>
      <w:r>
        <w:rPr>
          <w:sz w:val="24"/>
        </w:rPr>
        <w:t>Represents</w:t>
      </w:r>
      <w:r>
        <w:rPr>
          <w:spacing w:val="-3"/>
          <w:sz w:val="24"/>
        </w:rPr>
        <w:t xml:space="preserve"> </w:t>
      </w:r>
      <w:r>
        <w:rPr>
          <w:sz w:val="24"/>
        </w:rPr>
        <w:t>the</w:t>
      </w:r>
      <w:r>
        <w:rPr>
          <w:spacing w:val="-3"/>
          <w:sz w:val="24"/>
        </w:rPr>
        <w:t xml:space="preserve"> </w:t>
      </w:r>
      <w:r>
        <w:rPr>
          <w:sz w:val="24"/>
        </w:rPr>
        <w:t>distribution</w:t>
      </w:r>
      <w:r>
        <w:rPr>
          <w:spacing w:val="-2"/>
          <w:sz w:val="24"/>
        </w:rPr>
        <w:t xml:space="preserve"> </w:t>
      </w:r>
      <w:r>
        <w:rPr>
          <w:sz w:val="24"/>
        </w:rPr>
        <w:t>of</w:t>
      </w:r>
      <w:r>
        <w:rPr>
          <w:spacing w:val="-4"/>
          <w:sz w:val="24"/>
        </w:rPr>
        <w:t xml:space="preserve"> </w:t>
      </w:r>
      <w:r>
        <w:rPr>
          <w:spacing w:val="-2"/>
          <w:sz w:val="24"/>
        </w:rPr>
        <w:t>data.</w:t>
      </w:r>
    </w:p>
    <w:p>
      <w:pPr>
        <w:spacing w:after="0" w:line="240" w:lineRule="auto"/>
        <w:jc w:val="left"/>
        <w:rPr>
          <w:sz w:val="24"/>
        </w:rPr>
        <w:sectPr>
          <w:pgSz w:w="11920" w:h="16850"/>
          <w:pgMar w:top="1340" w:right="460" w:bottom="280" w:left="1320" w:header="720" w:footer="720" w:gutter="0"/>
          <w:cols w:space="720" w:num="1"/>
        </w:sectPr>
      </w:pPr>
    </w:p>
    <w:p>
      <w:pPr>
        <w:pStyle w:val="3"/>
        <w:numPr>
          <w:ilvl w:val="0"/>
          <w:numId w:val="6"/>
        </w:numPr>
        <w:tabs>
          <w:tab w:val="left" w:pos="839"/>
        </w:tabs>
        <w:spacing w:before="79" w:after="0" w:line="240" w:lineRule="auto"/>
        <w:ind w:left="839" w:right="0" w:hanging="359"/>
        <w:jc w:val="left"/>
      </w:pPr>
      <w:r>
        <w:t>Packed</w:t>
      </w:r>
      <w:r>
        <w:rPr>
          <w:spacing w:val="-7"/>
        </w:rPr>
        <w:t xml:space="preserve"> </w:t>
      </w:r>
      <w:r>
        <w:rPr>
          <w:spacing w:val="-2"/>
        </w:rPr>
        <w:t>Bubbles:</w:t>
      </w:r>
    </w:p>
    <w:p>
      <w:pPr>
        <w:pStyle w:val="6"/>
        <w:rPr>
          <w:b/>
        </w:rPr>
      </w:pPr>
    </w:p>
    <w:p>
      <w:pPr>
        <w:pStyle w:val="9"/>
        <w:numPr>
          <w:ilvl w:val="1"/>
          <w:numId w:val="6"/>
        </w:numPr>
        <w:tabs>
          <w:tab w:val="left" w:pos="1080"/>
        </w:tabs>
        <w:spacing w:before="0" w:after="0" w:line="240" w:lineRule="auto"/>
        <w:ind w:left="1080" w:right="0" w:hanging="360"/>
        <w:jc w:val="left"/>
        <w:rPr>
          <w:sz w:val="24"/>
        </w:rPr>
      </w:pPr>
      <w:r>
        <w:rPr>
          <w:sz w:val="24"/>
        </w:rPr>
        <w:t>Hierarchical</w:t>
      </w:r>
      <w:r>
        <w:rPr>
          <w:spacing w:val="-2"/>
          <w:sz w:val="24"/>
        </w:rPr>
        <w:t xml:space="preserve"> </w:t>
      </w:r>
      <w:r>
        <w:rPr>
          <w:sz w:val="24"/>
        </w:rPr>
        <w:t>bubble</w:t>
      </w:r>
      <w:r>
        <w:rPr>
          <w:spacing w:val="-2"/>
          <w:sz w:val="24"/>
        </w:rPr>
        <w:t xml:space="preserve"> </w:t>
      </w:r>
      <w:r>
        <w:rPr>
          <w:sz w:val="24"/>
        </w:rPr>
        <w:t>chart where</w:t>
      </w:r>
      <w:r>
        <w:rPr>
          <w:spacing w:val="-3"/>
          <w:sz w:val="24"/>
        </w:rPr>
        <w:t xml:space="preserve"> </w:t>
      </w:r>
      <w:r>
        <w:rPr>
          <w:sz w:val="24"/>
        </w:rPr>
        <w:t>bubbles</w:t>
      </w:r>
      <w:r>
        <w:rPr>
          <w:spacing w:val="-2"/>
          <w:sz w:val="24"/>
        </w:rPr>
        <w:t xml:space="preserve"> </w:t>
      </w:r>
      <w:r>
        <w:rPr>
          <w:sz w:val="24"/>
        </w:rPr>
        <w:t>can</w:t>
      </w:r>
      <w:r>
        <w:rPr>
          <w:spacing w:val="-1"/>
          <w:sz w:val="24"/>
        </w:rPr>
        <w:t xml:space="preserve"> </w:t>
      </w:r>
      <w:r>
        <w:rPr>
          <w:sz w:val="24"/>
        </w:rPr>
        <w:t>nest</w:t>
      </w:r>
      <w:r>
        <w:rPr>
          <w:spacing w:val="-2"/>
          <w:sz w:val="24"/>
        </w:rPr>
        <w:t xml:space="preserve"> </w:t>
      </w:r>
      <w:r>
        <w:rPr>
          <w:sz w:val="24"/>
        </w:rPr>
        <w:t>inside</w:t>
      </w:r>
      <w:r>
        <w:rPr>
          <w:spacing w:val="-4"/>
          <w:sz w:val="24"/>
        </w:rPr>
        <w:t xml:space="preserve"> </w:t>
      </w:r>
      <w:r>
        <w:rPr>
          <w:sz w:val="24"/>
        </w:rPr>
        <w:t>one</w:t>
      </w:r>
      <w:r>
        <w:rPr>
          <w:spacing w:val="-1"/>
          <w:sz w:val="24"/>
        </w:rPr>
        <w:t xml:space="preserve"> </w:t>
      </w:r>
      <w:r>
        <w:rPr>
          <w:spacing w:val="-2"/>
          <w:sz w:val="24"/>
        </w:rPr>
        <w:t>another.</w:t>
      </w:r>
    </w:p>
    <w:p>
      <w:pPr>
        <w:pStyle w:val="3"/>
        <w:numPr>
          <w:ilvl w:val="0"/>
          <w:numId w:val="6"/>
        </w:numPr>
        <w:tabs>
          <w:tab w:val="left" w:pos="839"/>
        </w:tabs>
        <w:spacing w:before="275" w:after="0" w:line="240" w:lineRule="auto"/>
        <w:ind w:left="839" w:right="0" w:hanging="359"/>
        <w:jc w:val="left"/>
      </w:pPr>
      <w:r>
        <w:t>Spider</w:t>
      </w:r>
      <w:r>
        <w:rPr>
          <w:spacing w:val="-7"/>
        </w:rPr>
        <w:t xml:space="preserve"> </w:t>
      </w:r>
      <w:r>
        <w:t>Web</w:t>
      </w:r>
      <w:r>
        <w:rPr>
          <w:spacing w:val="-1"/>
        </w:rPr>
        <w:t xml:space="preserve"> </w:t>
      </w:r>
      <w:r>
        <w:rPr>
          <w:spacing w:val="-2"/>
        </w:rPr>
        <w:t>Charts:</w:t>
      </w:r>
    </w:p>
    <w:p>
      <w:pPr>
        <w:pStyle w:val="9"/>
        <w:numPr>
          <w:ilvl w:val="1"/>
          <w:numId w:val="6"/>
        </w:numPr>
        <w:tabs>
          <w:tab w:val="left" w:pos="1080"/>
        </w:tabs>
        <w:spacing w:before="276" w:after="0" w:line="240" w:lineRule="auto"/>
        <w:ind w:left="1080" w:right="0" w:hanging="360"/>
        <w:jc w:val="left"/>
        <w:rPr>
          <w:sz w:val="24"/>
        </w:rPr>
      </w:pPr>
      <w:r>
        <w:rPr>
          <w:sz w:val="24"/>
        </w:rPr>
        <w:t>Used</w:t>
      </w:r>
      <w:r>
        <w:rPr>
          <w:spacing w:val="-6"/>
          <w:sz w:val="24"/>
        </w:rPr>
        <w:t xml:space="preserve"> </w:t>
      </w:r>
      <w:r>
        <w:rPr>
          <w:sz w:val="24"/>
        </w:rPr>
        <w:t>for</w:t>
      </w:r>
      <w:r>
        <w:rPr>
          <w:spacing w:val="-3"/>
          <w:sz w:val="24"/>
        </w:rPr>
        <w:t xml:space="preserve"> </w:t>
      </w:r>
      <w:r>
        <w:rPr>
          <w:sz w:val="24"/>
        </w:rPr>
        <w:t>comparing</w:t>
      </w:r>
      <w:r>
        <w:rPr>
          <w:spacing w:val="-1"/>
          <w:sz w:val="24"/>
        </w:rPr>
        <w:t xml:space="preserve"> </w:t>
      </w:r>
      <w:r>
        <w:rPr>
          <w:sz w:val="24"/>
        </w:rPr>
        <w:t>multiple</w:t>
      </w:r>
      <w:r>
        <w:rPr>
          <w:spacing w:val="-4"/>
          <w:sz w:val="24"/>
        </w:rPr>
        <w:t xml:space="preserve"> </w:t>
      </w:r>
      <w:r>
        <w:rPr>
          <w:sz w:val="24"/>
        </w:rPr>
        <w:t>categories</w:t>
      </w:r>
      <w:r>
        <w:rPr>
          <w:spacing w:val="-1"/>
          <w:sz w:val="24"/>
        </w:rPr>
        <w:t xml:space="preserve"> </w:t>
      </w:r>
      <w:r>
        <w:rPr>
          <w:sz w:val="24"/>
        </w:rPr>
        <w:t>of</w:t>
      </w:r>
      <w:r>
        <w:rPr>
          <w:spacing w:val="-2"/>
          <w:sz w:val="24"/>
        </w:rPr>
        <w:t xml:space="preserve"> data.</w:t>
      </w:r>
    </w:p>
    <w:p>
      <w:pPr>
        <w:pStyle w:val="6"/>
        <w:spacing w:before="275"/>
        <w:ind w:left="480" w:right="1548"/>
      </w:pPr>
      <w:r>
        <w:t>These are just some of the visualization types available in IBM Cognos. Users can choose the most appropriate visualization type based on their data and the insights they</w:t>
      </w:r>
      <w:r>
        <w:rPr>
          <w:spacing w:val="-3"/>
        </w:rPr>
        <w:t xml:space="preserve"> </w:t>
      </w:r>
      <w:r>
        <w:t>want</w:t>
      </w:r>
      <w:r>
        <w:rPr>
          <w:spacing w:val="-3"/>
        </w:rPr>
        <w:t xml:space="preserve"> </w:t>
      </w:r>
      <w:r>
        <w:t>to</w:t>
      </w:r>
      <w:r>
        <w:rPr>
          <w:spacing w:val="-3"/>
        </w:rPr>
        <w:t xml:space="preserve"> </w:t>
      </w:r>
      <w:r>
        <w:t>convey</w:t>
      </w:r>
      <w:r>
        <w:rPr>
          <w:spacing w:val="-3"/>
        </w:rPr>
        <w:t xml:space="preserve"> </w:t>
      </w:r>
      <w:r>
        <w:t>to</w:t>
      </w:r>
      <w:r>
        <w:rPr>
          <w:spacing w:val="-3"/>
        </w:rPr>
        <w:t xml:space="preserve"> </w:t>
      </w:r>
      <w:r>
        <w:t>their</w:t>
      </w:r>
      <w:r>
        <w:rPr>
          <w:spacing w:val="-3"/>
        </w:rPr>
        <w:t xml:space="preserve"> </w:t>
      </w:r>
      <w:r>
        <w:t>audience.</w:t>
      </w:r>
      <w:r>
        <w:rPr>
          <w:spacing w:val="-3"/>
        </w:rPr>
        <w:t xml:space="preserve"> </w:t>
      </w:r>
      <w:r>
        <w:t>The</w:t>
      </w:r>
      <w:r>
        <w:rPr>
          <w:spacing w:val="-3"/>
        </w:rPr>
        <w:t xml:space="preserve"> </w:t>
      </w:r>
      <w:r>
        <w:t>availability</w:t>
      </w:r>
      <w:r>
        <w:rPr>
          <w:spacing w:val="-3"/>
        </w:rPr>
        <w:t xml:space="preserve"> </w:t>
      </w:r>
      <w:r>
        <w:t>of</w:t>
      </w:r>
      <w:r>
        <w:rPr>
          <w:spacing w:val="-3"/>
        </w:rPr>
        <w:t xml:space="preserve"> </w:t>
      </w:r>
      <w:r>
        <w:t>these</w:t>
      </w:r>
      <w:r>
        <w:rPr>
          <w:spacing w:val="-4"/>
        </w:rPr>
        <w:t xml:space="preserve"> </w:t>
      </w:r>
      <w:r>
        <w:t>visualization</w:t>
      </w:r>
      <w:r>
        <w:rPr>
          <w:spacing w:val="-3"/>
        </w:rPr>
        <w:t xml:space="preserve"> </w:t>
      </w:r>
      <w:r>
        <w:t>options may vary depending on the specific version and configuration of IBM Cognos.</w:t>
      </w:r>
    </w:p>
    <w:p>
      <w:pPr>
        <w:pStyle w:val="6"/>
      </w:pPr>
    </w:p>
    <w:p>
      <w:pPr>
        <w:pStyle w:val="3"/>
        <w:spacing w:before="1"/>
        <w:ind w:left="480"/>
      </w:pPr>
      <w:r>
        <w:rPr>
          <w:spacing w:val="-2"/>
        </w:rPr>
        <w:t>Visualization:</w:t>
      </w:r>
    </w:p>
    <w:p>
      <w:pPr>
        <w:pStyle w:val="6"/>
        <w:spacing w:before="276"/>
        <w:ind w:left="480" w:right="1355"/>
      </w:pPr>
      <w:r>
        <w:t>Creating visualizations for on-time performance, passenger feedback, and service efficiency</w:t>
      </w:r>
      <w:r>
        <w:rPr>
          <w:spacing w:val="-3"/>
        </w:rPr>
        <w:t xml:space="preserve"> </w:t>
      </w:r>
      <w:r>
        <w:t>metrics</w:t>
      </w:r>
      <w:r>
        <w:rPr>
          <w:spacing w:val="-4"/>
        </w:rPr>
        <w:t xml:space="preserve"> </w:t>
      </w:r>
      <w:r>
        <w:t>with</w:t>
      </w:r>
      <w:r>
        <w:rPr>
          <w:spacing w:val="-3"/>
        </w:rPr>
        <w:t xml:space="preserve"> </w:t>
      </w:r>
      <w:r>
        <w:t>the</w:t>
      </w:r>
      <w:r>
        <w:rPr>
          <w:spacing w:val="-4"/>
        </w:rPr>
        <w:t xml:space="preserve"> </w:t>
      </w:r>
      <w:r>
        <w:t>given</w:t>
      </w:r>
      <w:r>
        <w:rPr>
          <w:spacing w:val="-3"/>
        </w:rPr>
        <w:t xml:space="preserve"> </w:t>
      </w:r>
      <w:r>
        <w:t>dataset requires</w:t>
      </w:r>
      <w:r>
        <w:rPr>
          <w:spacing w:val="-2"/>
        </w:rPr>
        <w:t xml:space="preserve"> </w:t>
      </w:r>
      <w:r>
        <w:t>a</w:t>
      </w:r>
      <w:r>
        <w:rPr>
          <w:spacing w:val="-4"/>
        </w:rPr>
        <w:t xml:space="preserve"> </w:t>
      </w:r>
      <w:r>
        <w:t>creative</w:t>
      </w:r>
      <w:r>
        <w:rPr>
          <w:spacing w:val="-4"/>
        </w:rPr>
        <w:t xml:space="preserve"> </w:t>
      </w:r>
      <w:r>
        <w:t>approach</w:t>
      </w:r>
      <w:r>
        <w:rPr>
          <w:spacing w:val="-3"/>
        </w:rPr>
        <w:t xml:space="preserve"> </w:t>
      </w:r>
      <w:r>
        <w:t>since</w:t>
      </w:r>
      <w:r>
        <w:rPr>
          <w:spacing w:val="-3"/>
        </w:rPr>
        <w:t xml:space="preserve"> </w:t>
      </w:r>
      <w:r>
        <w:t>the</w:t>
      </w:r>
      <w:r>
        <w:rPr>
          <w:spacing w:val="-3"/>
        </w:rPr>
        <w:t xml:space="preserve"> </w:t>
      </w:r>
      <w:r>
        <w:t>dataset does not contain explicit data for these metrics. However, you can still design visualizations based on the available metrics.</w:t>
      </w:r>
    </w:p>
    <w:p>
      <w:pPr>
        <w:pStyle w:val="6"/>
      </w:pPr>
    </w:p>
    <w:p>
      <w:pPr>
        <w:pStyle w:val="6"/>
      </w:pPr>
    </w:p>
    <w:p>
      <w:pPr>
        <w:pStyle w:val="3"/>
        <w:numPr>
          <w:ilvl w:val="0"/>
          <w:numId w:val="7"/>
        </w:numPr>
        <w:tabs>
          <w:tab w:val="left" w:pos="905"/>
        </w:tabs>
        <w:spacing w:before="0" w:after="0" w:line="240" w:lineRule="auto"/>
        <w:ind w:left="905" w:right="0" w:hanging="425"/>
        <w:jc w:val="left"/>
      </w:pPr>
      <w:r>
        <w:t>On-Time</w:t>
      </w:r>
      <w:r>
        <w:rPr>
          <w:spacing w:val="-9"/>
        </w:rPr>
        <w:t xml:space="preserve"> </w:t>
      </w:r>
      <w:r>
        <w:t>Performance</w:t>
      </w:r>
      <w:r>
        <w:rPr>
          <w:spacing w:val="-5"/>
        </w:rPr>
        <w:t xml:space="preserve"> </w:t>
      </w:r>
      <w:r>
        <w:rPr>
          <w:spacing w:val="-2"/>
        </w:rPr>
        <w:t>Visualization:</w:t>
      </w:r>
    </w:p>
    <w:p>
      <w:pPr>
        <w:pStyle w:val="6"/>
        <w:rPr>
          <w:b/>
        </w:rPr>
      </w:pPr>
    </w:p>
    <w:p>
      <w:pPr>
        <w:pStyle w:val="6"/>
        <w:rPr>
          <w:b/>
        </w:rPr>
      </w:pPr>
    </w:p>
    <w:p>
      <w:pPr>
        <w:pStyle w:val="6"/>
        <w:ind w:left="480" w:right="1355"/>
      </w:pPr>
      <w:r>
        <w:t>On-Time Performance Visualization refers to the graphical representation of data related</w:t>
      </w:r>
      <w:r>
        <w:rPr>
          <w:spacing w:val="-3"/>
        </w:rPr>
        <w:t xml:space="preserve"> </w:t>
      </w:r>
      <w:r>
        <w:t>to</w:t>
      </w:r>
      <w:r>
        <w:rPr>
          <w:spacing w:val="-3"/>
        </w:rPr>
        <w:t xml:space="preserve"> </w:t>
      </w:r>
      <w:r>
        <w:t>the</w:t>
      </w:r>
      <w:r>
        <w:rPr>
          <w:spacing w:val="-4"/>
        </w:rPr>
        <w:t xml:space="preserve"> </w:t>
      </w:r>
      <w:r>
        <w:t>punctuality</w:t>
      </w:r>
      <w:r>
        <w:rPr>
          <w:spacing w:val="-3"/>
        </w:rPr>
        <w:t xml:space="preserve"> </w:t>
      </w:r>
      <w:r>
        <w:t>or</w:t>
      </w:r>
      <w:r>
        <w:rPr>
          <w:spacing w:val="-3"/>
        </w:rPr>
        <w:t xml:space="preserve"> </w:t>
      </w:r>
      <w:r>
        <w:t>timeliness</w:t>
      </w:r>
      <w:r>
        <w:rPr>
          <w:spacing w:val="-3"/>
        </w:rPr>
        <w:t xml:space="preserve"> </w:t>
      </w:r>
      <w:r>
        <w:t>of</w:t>
      </w:r>
      <w:r>
        <w:rPr>
          <w:spacing w:val="-4"/>
        </w:rPr>
        <w:t xml:space="preserve"> </w:t>
      </w:r>
      <w:r>
        <w:t>events,</w:t>
      </w:r>
      <w:r>
        <w:rPr>
          <w:spacing w:val="-3"/>
        </w:rPr>
        <w:t xml:space="preserve"> </w:t>
      </w:r>
      <w:r>
        <w:t>processes,</w:t>
      </w:r>
      <w:r>
        <w:rPr>
          <w:spacing w:val="-3"/>
        </w:rPr>
        <w:t xml:space="preserve"> </w:t>
      </w:r>
      <w:r>
        <w:t>or</w:t>
      </w:r>
      <w:r>
        <w:rPr>
          <w:spacing w:val="-3"/>
        </w:rPr>
        <w:t xml:space="preserve"> </w:t>
      </w:r>
      <w:r>
        <w:t>activities.</w:t>
      </w:r>
      <w:r>
        <w:rPr>
          <w:spacing w:val="-3"/>
        </w:rPr>
        <w:t xml:space="preserve"> </w:t>
      </w:r>
      <w:r>
        <w:t>This</w:t>
      </w:r>
      <w:r>
        <w:rPr>
          <w:spacing w:val="-3"/>
        </w:rPr>
        <w:t xml:space="preserve"> </w:t>
      </w:r>
      <w:r>
        <w:t>type</w:t>
      </w:r>
      <w:r>
        <w:rPr>
          <w:spacing w:val="-4"/>
        </w:rPr>
        <w:t xml:space="preserve"> </w:t>
      </w:r>
      <w:r>
        <w:t>of visualization is often used in various fields to assess and communicate how well something adheres to a schedule or deadline. It can be particularly important in industries where timely performance is critical, such as transportation, logistics, manufacturing, and project management.</w:t>
      </w:r>
    </w:p>
    <w:p>
      <w:pPr>
        <w:pStyle w:val="6"/>
      </w:pPr>
    </w:p>
    <w:p>
      <w:pPr>
        <w:pStyle w:val="6"/>
        <w:ind w:left="480"/>
      </w:pPr>
      <w:r>
        <w:t>Here</w:t>
      </w:r>
      <w:r>
        <w:rPr>
          <w:spacing w:val="-4"/>
        </w:rPr>
        <w:t xml:space="preserve"> </w:t>
      </w:r>
      <w:r>
        <w:t>are</w:t>
      </w:r>
      <w:r>
        <w:rPr>
          <w:spacing w:val="-3"/>
        </w:rPr>
        <w:t xml:space="preserve"> </w:t>
      </w:r>
      <w:r>
        <w:t>some</w:t>
      </w:r>
      <w:r>
        <w:rPr>
          <w:spacing w:val="-4"/>
        </w:rPr>
        <w:t xml:space="preserve"> </w:t>
      </w:r>
      <w:r>
        <w:t>examples</w:t>
      </w:r>
      <w:r>
        <w:rPr>
          <w:spacing w:val="-1"/>
        </w:rPr>
        <w:t xml:space="preserve"> </w:t>
      </w:r>
      <w:r>
        <w:t>of</w:t>
      </w:r>
      <w:r>
        <w:rPr>
          <w:spacing w:val="-5"/>
        </w:rPr>
        <w:t xml:space="preserve"> </w:t>
      </w:r>
      <w:r>
        <w:t>On-Time</w:t>
      </w:r>
      <w:r>
        <w:rPr>
          <w:spacing w:val="-2"/>
        </w:rPr>
        <w:t xml:space="preserve"> </w:t>
      </w:r>
      <w:r>
        <w:t>Performance</w:t>
      </w:r>
      <w:r>
        <w:rPr>
          <w:spacing w:val="-1"/>
        </w:rPr>
        <w:t xml:space="preserve"> </w:t>
      </w:r>
      <w:r>
        <w:rPr>
          <w:spacing w:val="-2"/>
        </w:rPr>
        <w:t>Visualization:</w:t>
      </w:r>
    </w:p>
    <w:p>
      <w:pPr>
        <w:pStyle w:val="6"/>
      </w:pPr>
    </w:p>
    <w:p>
      <w:pPr>
        <w:pStyle w:val="9"/>
        <w:numPr>
          <w:ilvl w:val="0"/>
          <w:numId w:val="8"/>
        </w:numPr>
        <w:tabs>
          <w:tab w:val="left" w:pos="719"/>
        </w:tabs>
        <w:spacing w:before="0" w:after="0" w:line="240" w:lineRule="auto"/>
        <w:ind w:left="480" w:right="1537" w:firstLine="0"/>
        <w:jc w:val="left"/>
        <w:rPr>
          <w:sz w:val="24"/>
        </w:rPr>
      </w:pPr>
      <w:r>
        <w:rPr>
          <w:b/>
          <w:sz w:val="24"/>
        </w:rPr>
        <w:t>Flight</w:t>
      </w:r>
      <w:r>
        <w:rPr>
          <w:b/>
          <w:spacing w:val="-3"/>
          <w:sz w:val="24"/>
        </w:rPr>
        <w:t xml:space="preserve"> </w:t>
      </w:r>
      <w:r>
        <w:rPr>
          <w:b/>
          <w:sz w:val="24"/>
        </w:rPr>
        <w:t>On-Time</w:t>
      </w:r>
      <w:r>
        <w:rPr>
          <w:b/>
          <w:spacing w:val="-4"/>
          <w:sz w:val="24"/>
        </w:rPr>
        <w:t xml:space="preserve"> </w:t>
      </w:r>
      <w:r>
        <w:rPr>
          <w:b/>
          <w:sz w:val="24"/>
        </w:rPr>
        <w:t>Performance:</w:t>
      </w:r>
      <w:r>
        <w:rPr>
          <w:b/>
          <w:spacing w:val="-3"/>
          <w:sz w:val="24"/>
        </w:rPr>
        <w:t xml:space="preserve"> </w:t>
      </w:r>
      <w:r>
        <w:rPr>
          <w:sz w:val="24"/>
        </w:rPr>
        <w:t>Airlines</w:t>
      </w:r>
      <w:r>
        <w:rPr>
          <w:spacing w:val="-3"/>
          <w:sz w:val="24"/>
        </w:rPr>
        <w:t xml:space="preserve"> </w:t>
      </w:r>
      <w:r>
        <w:rPr>
          <w:sz w:val="24"/>
        </w:rPr>
        <w:t>and</w:t>
      </w:r>
      <w:r>
        <w:rPr>
          <w:spacing w:val="-3"/>
          <w:sz w:val="24"/>
        </w:rPr>
        <w:t xml:space="preserve"> </w:t>
      </w:r>
      <w:r>
        <w:rPr>
          <w:sz w:val="24"/>
        </w:rPr>
        <w:t>airports</w:t>
      </w:r>
      <w:r>
        <w:rPr>
          <w:spacing w:val="-3"/>
          <w:sz w:val="24"/>
        </w:rPr>
        <w:t xml:space="preserve"> </w:t>
      </w:r>
      <w:r>
        <w:rPr>
          <w:sz w:val="24"/>
        </w:rPr>
        <w:t>use</w:t>
      </w:r>
      <w:r>
        <w:rPr>
          <w:spacing w:val="-4"/>
          <w:sz w:val="24"/>
        </w:rPr>
        <w:t xml:space="preserve"> </w:t>
      </w:r>
      <w:r>
        <w:rPr>
          <w:sz w:val="24"/>
        </w:rPr>
        <w:t>visualizations</w:t>
      </w:r>
      <w:r>
        <w:rPr>
          <w:spacing w:val="-3"/>
          <w:sz w:val="24"/>
        </w:rPr>
        <w:t xml:space="preserve"> </w:t>
      </w:r>
      <w:r>
        <w:rPr>
          <w:sz w:val="24"/>
        </w:rPr>
        <w:t>to</w:t>
      </w:r>
      <w:r>
        <w:rPr>
          <w:spacing w:val="-3"/>
          <w:sz w:val="24"/>
        </w:rPr>
        <w:t xml:space="preserve"> </w:t>
      </w:r>
      <w:r>
        <w:rPr>
          <w:sz w:val="24"/>
        </w:rPr>
        <w:t>display the punctuality of flights, showing metrics like the percentage of flights that depart and arrive on time.</w:t>
      </w:r>
    </w:p>
    <w:p>
      <w:pPr>
        <w:pStyle w:val="6"/>
      </w:pPr>
    </w:p>
    <w:p>
      <w:pPr>
        <w:pStyle w:val="6"/>
        <w:spacing w:before="1"/>
      </w:pPr>
    </w:p>
    <w:p>
      <w:pPr>
        <w:pStyle w:val="9"/>
        <w:numPr>
          <w:ilvl w:val="0"/>
          <w:numId w:val="8"/>
        </w:numPr>
        <w:tabs>
          <w:tab w:val="left" w:pos="660"/>
        </w:tabs>
        <w:spacing w:before="0" w:after="0" w:line="240" w:lineRule="auto"/>
        <w:ind w:left="480" w:right="1914" w:firstLine="0"/>
        <w:jc w:val="left"/>
        <w:rPr>
          <w:sz w:val="24"/>
        </w:rPr>
      </w:pPr>
      <w:r>
        <w:rPr>
          <w:b/>
          <w:sz w:val="24"/>
        </w:rPr>
        <w:t xml:space="preserve">Train or Bus Schedule Adherence: </w:t>
      </w:r>
      <w:r>
        <w:rPr>
          <w:sz w:val="24"/>
        </w:rPr>
        <w:t>Public transportation systems use visualizations</w:t>
      </w:r>
      <w:r>
        <w:rPr>
          <w:spacing w:val="-4"/>
          <w:sz w:val="24"/>
        </w:rPr>
        <w:t xml:space="preserve"> </w:t>
      </w:r>
      <w:r>
        <w:rPr>
          <w:sz w:val="24"/>
        </w:rPr>
        <w:t>to</w:t>
      </w:r>
      <w:r>
        <w:rPr>
          <w:spacing w:val="-4"/>
          <w:sz w:val="24"/>
        </w:rPr>
        <w:t xml:space="preserve"> </w:t>
      </w:r>
      <w:r>
        <w:rPr>
          <w:sz w:val="24"/>
        </w:rPr>
        <w:t>illustrate</w:t>
      </w:r>
      <w:r>
        <w:rPr>
          <w:spacing w:val="-4"/>
          <w:sz w:val="24"/>
        </w:rPr>
        <w:t xml:space="preserve"> </w:t>
      </w:r>
      <w:r>
        <w:rPr>
          <w:sz w:val="24"/>
        </w:rPr>
        <w:t>how</w:t>
      </w:r>
      <w:r>
        <w:rPr>
          <w:spacing w:val="-4"/>
          <w:sz w:val="24"/>
        </w:rPr>
        <w:t xml:space="preserve"> </w:t>
      </w:r>
      <w:r>
        <w:rPr>
          <w:sz w:val="24"/>
        </w:rPr>
        <w:t>well</w:t>
      </w:r>
      <w:r>
        <w:rPr>
          <w:spacing w:val="-4"/>
          <w:sz w:val="24"/>
        </w:rPr>
        <w:t xml:space="preserve"> </w:t>
      </w:r>
      <w:r>
        <w:rPr>
          <w:sz w:val="24"/>
        </w:rPr>
        <w:t>their</w:t>
      </w:r>
      <w:r>
        <w:rPr>
          <w:spacing w:val="-4"/>
          <w:sz w:val="24"/>
        </w:rPr>
        <w:t xml:space="preserve"> </w:t>
      </w:r>
      <w:r>
        <w:rPr>
          <w:sz w:val="24"/>
        </w:rPr>
        <w:t>services</w:t>
      </w:r>
      <w:r>
        <w:rPr>
          <w:spacing w:val="-2"/>
          <w:sz w:val="24"/>
        </w:rPr>
        <w:t xml:space="preserve"> </w:t>
      </w:r>
      <w:r>
        <w:rPr>
          <w:sz w:val="24"/>
        </w:rPr>
        <w:t>adhere</w:t>
      </w:r>
      <w:r>
        <w:rPr>
          <w:spacing w:val="-5"/>
          <w:sz w:val="24"/>
        </w:rPr>
        <w:t xml:space="preserve"> </w:t>
      </w:r>
      <w:r>
        <w:rPr>
          <w:sz w:val="24"/>
        </w:rPr>
        <w:t>to</w:t>
      </w:r>
      <w:r>
        <w:rPr>
          <w:spacing w:val="-4"/>
          <w:sz w:val="24"/>
        </w:rPr>
        <w:t xml:space="preserve"> </w:t>
      </w:r>
      <w:r>
        <w:rPr>
          <w:sz w:val="24"/>
        </w:rPr>
        <w:t>published</w:t>
      </w:r>
      <w:r>
        <w:rPr>
          <w:spacing w:val="-4"/>
          <w:sz w:val="24"/>
        </w:rPr>
        <w:t xml:space="preserve"> </w:t>
      </w:r>
      <w:r>
        <w:rPr>
          <w:sz w:val="24"/>
        </w:rPr>
        <w:t>schedules, helping passengers plan their journeys.</w:t>
      </w:r>
    </w:p>
    <w:p>
      <w:pPr>
        <w:pStyle w:val="6"/>
      </w:pPr>
    </w:p>
    <w:p>
      <w:pPr>
        <w:pStyle w:val="9"/>
        <w:numPr>
          <w:ilvl w:val="0"/>
          <w:numId w:val="8"/>
        </w:numPr>
        <w:tabs>
          <w:tab w:val="left" w:pos="719"/>
        </w:tabs>
        <w:spacing w:before="0" w:after="0" w:line="240" w:lineRule="auto"/>
        <w:ind w:left="480" w:right="1476" w:firstLine="0"/>
        <w:jc w:val="left"/>
        <w:rPr>
          <w:sz w:val="24"/>
        </w:rPr>
      </w:pPr>
      <w:r>
        <w:rPr>
          <w:b/>
          <w:sz w:val="24"/>
        </w:rPr>
        <w:t xml:space="preserve">Manufacturing Production Efficiency: </w:t>
      </w:r>
      <w:r>
        <w:rPr>
          <w:sz w:val="24"/>
        </w:rPr>
        <w:t>Manufacturing companies may use visualizations</w:t>
      </w:r>
      <w:r>
        <w:rPr>
          <w:spacing w:val="-4"/>
          <w:sz w:val="24"/>
        </w:rPr>
        <w:t xml:space="preserve"> </w:t>
      </w:r>
      <w:r>
        <w:rPr>
          <w:sz w:val="24"/>
        </w:rPr>
        <w:t>to</w:t>
      </w:r>
      <w:r>
        <w:rPr>
          <w:spacing w:val="-4"/>
          <w:sz w:val="24"/>
        </w:rPr>
        <w:t xml:space="preserve"> </w:t>
      </w:r>
      <w:r>
        <w:rPr>
          <w:sz w:val="24"/>
        </w:rPr>
        <w:t>track</w:t>
      </w:r>
      <w:r>
        <w:rPr>
          <w:spacing w:val="-4"/>
          <w:sz w:val="24"/>
        </w:rPr>
        <w:t xml:space="preserve"> </w:t>
      </w:r>
      <w:r>
        <w:rPr>
          <w:sz w:val="24"/>
        </w:rPr>
        <w:t>the</w:t>
      </w:r>
      <w:r>
        <w:rPr>
          <w:spacing w:val="-4"/>
          <w:sz w:val="24"/>
        </w:rPr>
        <w:t xml:space="preserve"> </w:t>
      </w:r>
      <w:r>
        <w:rPr>
          <w:sz w:val="24"/>
        </w:rPr>
        <w:t>on-time</w:t>
      </w:r>
      <w:r>
        <w:rPr>
          <w:spacing w:val="-4"/>
          <w:sz w:val="24"/>
        </w:rPr>
        <w:t xml:space="preserve"> </w:t>
      </w:r>
      <w:r>
        <w:rPr>
          <w:sz w:val="24"/>
        </w:rPr>
        <w:t>performance</w:t>
      </w:r>
      <w:r>
        <w:rPr>
          <w:spacing w:val="-5"/>
          <w:sz w:val="24"/>
        </w:rPr>
        <w:t xml:space="preserve"> </w:t>
      </w:r>
      <w:r>
        <w:rPr>
          <w:sz w:val="24"/>
        </w:rPr>
        <w:t>of</w:t>
      </w:r>
      <w:r>
        <w:rPr>
          <w:spacing w:val="-3"/>
          <w:sz w:val="24"/>
        </w:rPr>
        <w:t xml:space="preserve"> </w:t>
      </w:r>
      <w:r>
        <w:rPr>
          <w:sz w:val="24"/>
        </w:rPr>
        <w:t>production</w:t>
      </w:r>
      <w:r>
        <w:rPr>
          <w:spacing w:val="-2"/>
          <w:sz w:val="24"/>
        </w:rPr>
        <w:t xml:space="preserve"> </w:t>
      </w:r>
      <w:r>
        <w:rPr>
          <w:sz w:val="24"/>
        </w:rPr>
        <w:t>processes,</w:t>
      </w:r>
      <w:r>
        <w:rPr>
          <w:spacing w:val="-4"/>
          <w:sz w:val="24"/>
        </w:rPr>
        <w:t xml:space="preserve"> </w:t>
      </w:r>
      <w:r>
        <w:rPr>
          <w:sz w:val="24"/>
        </w:rPr>
        <w:t>highlighting areas where delays occur.</w:t>
      </w:r>
    </w:p>
    <w:p>
      <w:pPr>
        <w:pStyle w:val="6"/>
      </w:pPr>
    </w:p>
    <w:p>
      <w:pPr>
        <w:pStyle w:val="9"/>
        <w:numPr>
          <w:ilvl w:val="0"/>
          <w:numId w:val="8"/>
        </w:numPr>
        <w:tabs>
          <w:tab w:val="left" w:pos="719"/>
        </w:tabs>
        <w:spacing w:before="0" w:after="0" w:line="240" w:lineRule="auto"/>
        <w:ind w:left="480" w:right="1760" w:firstLine="0"/>
        <w:jc w:val="left"/>
        <w:rPr>
          <w:sz w:val="24"/>
        </w:rPr>
      </w:pPr>
      <w:r>
        <w:rPr>
          <w:b/>
          <w:sz w:val="24"/>
        </w:rPr>
        <w:t>Project</w:t>
      </w:r>
      <w:r>
        <w:rPr>
          <w:b/>
          <w:spacing w:val="-3"/>
          <w:sz w:val="24"/>
        </w:rPr>
        <w:t xml:space="preserve"> </w:t>
      </w:r>
      <w:r>
        <w:rPr>
          <w:b/>
          <w:sz w:val="24"/>
        </w:rPr>
        <w:t>Management:</w:t>
      </w:r>
      <w:r>
        <w:rPr>
          <w:b/>
          <w:spacing w:val="-3"/>
          <w:sz w:val="24"/>
        </w:rPr>
        <w:t xml:space="preserve"> </w:t>
      </w:r>
      <w:r>
        <w:rPr>
          <w:sz w:val="24"/>
        </w:rPr>
        <w:t>Project</w:t>
      </w:r>
      <w:r>
        <w:rPr>
          <w:spacing w:val="-3"/>
          <w:sz w:val="24"/>
        </w:rPr>
        <w:t xml:space="preserve"> </w:t>
      </w:r>
      <w:r>
        <w:rPr>
          <w:sz w:val="24"/>
        </w:rPr>
        <w:t>managers</w:t>
      </w:r>
      <w:r>
        <w:rPr>
          <w:spacing w:val="-3"/>
          <w:sz w:val="24"/>
        </w:rPr>
        <w:t xml:space="preserve"> </w:t>
      </w:r>
      <w:r>
        <w:rPr>
          <w:sz w:val="24"/>
        </w:rPr>
        <w:t>can</w:t>
      </w:r>
      <w:r>
        <w:rPr>
          <w:spacing w:val="-3"/>
          <w:sz w:val="24"/>
        </w:rPr>
        <w:t xml:space="preserve"> </w:t>
      </w:r>
      <w:r>
        <w:rPr>
          <w:sz w:val="24"/>
        </w:rPr>
        <w:t>create</w:t>
      </w:r>
      <w:r>
        <w:rPr>
          <w:spacing w:val="-4"/>
          <w:sz w:val="24"/>
        </w:rPr>
        <w:t xml:space="preserve"> </w:t>
      </w:r>
      <w:r>
        <w:rPr>
          <w:sz w:val="24"/>
        </w:rPr>
        <w:t>Gantt</w:t>
      </w:r>
      <w:r>
        <w:rPr>
          <w:spacing w:val="-3"/>
          <w:sz w:val="24"/>
        </w:rPr>
        <w:t xml:space="preserve"> </w:t>
      </w:r>
      <w:r>
        <w:rPr>
          <w:sz w:val="24"/>
        </w:rPr>
        <w:t>charts</w:t>
      </w:r>
      <w:r>
        <w:rPr>
          <w:spacing w:val="-3"/>
          <w:sz w:val="24"/>
        </w:rPr>
        <w:t xml:space="preserve"> </w:t>
      </w:r>
      <w:r>
        <w:rPr>
          <w:sz w:val="24"/>
        </w:rPr>
        <w:t>or</w:t>
      </w:r>
      <w:r>
        <w:rPr>
          <w:spacing w:val="-4"/>
          <w:sz w:val="24"/>
        </w:rPr>
        <w:t xml:space="preserve"> </w:t>
      </w:r>
      <w:r>
        <w:rPr>
          <w:sz w:val="24"/>
        </w:rPr>
        <w:t>timelines</w:t>
      </w:r>
      <w:r>
        <w:rPr>
          <w:spacing w:val="-3"/>
          <w:sz w:val="24"/>
        </w:rPr>
        <w:t xml:space="preserve"> </w:t>
      </w:r>
      <w:r>
        <w:rPr>
          <w:sz w:val="24"/>
        </w:rPr>
        <w:t>to visualize project tasks and milestones to ensure they are completed on time.</w:t>
      </w:r>
    </w:p>
    <w:p>
      <w:pPr>
        <w:spacing w:after="0" w:line="240" w:lineRule="auto"/>
        <w:jc w:val="left"/>
        <w:rPr>
          <w:sz w:val="24"/>
        </w:rPr>
        <w:sectPr>
          <w:pgSz w:w="11920" w:h="16850"/>
          <w:pgMar w:top="1340" w:right="460" w:bottom="280" w:left="1320" w:header="720" w:footer="720" w:gutter="0"/>
          <w:cols w:space="720" w:num="1"/>
        </w:sectPr>
      </w:pPr>
    </w:p>
    <w:p>
      <w:pPr>
        <w:pStyle w:val="9"/>
        <w:numPr>
          <w:ilvl w:val="0"/>
          <w:numId w:val="8"/>
        </w:numPr>
        <w:tabs>
          <w:tab w:val="left" w:pos="719"/>
        </w:tabs>
        <w:spacing w:before="79" w:after="0" w:line="240" w:lineRule="auto"/>
        <w:ind w:left="480" w:right="1872" w:firstLine="0"/>
        <w:jc w:val="left"/>
        <w:rPr>
          <w:sz w:val="24"/>
        </w:rPr>
      </w:pPr>
      <w:r>
        <w:rPr>
          <w:b/>
          <w:sz w:val="24"/>
        </w:rPr>
        <w:t>Service</w:t>
      </w:r>
      <w:r>
        <w:rPr>
          <w:b/>
          <w:spacing w:val="-6"/>
          <w:sz w:val="24"/>
        </w:rPr>
        <w:t xml:space="preserve"> </w:t>
      </w:r>
      <w:r>
        <w:rPr>
          <w:b/>
          <w:sz w:val="24"/>
        </w:rPr>
        <w:t>Level</w:t>
      </w:r>
      <w:r>
        <w:rPr>
          <w:b/>
          <w:spacing w:val="-4"/>
          <w:sz w:val="24"/>
        </w:rPr>
        <w:t xml:space="preserve"> </w:t>
      </w:r>
      <w:r>
        <w:rPr>
          <w:b/>
          <w:sz w:val="24"/>
        </w:rPr>
        <w:t>Agreements</w:t>
      </w:r>
      <w:r>
        <w:rPr>
          <w:b/>
          <w:spacing w:val="-4"/>
          <w:sz w:val="24"/>
        </w:rPr>
        <w:t xml:space="preserve"> </w:t>
      </w:r>
      <w:r>
        <w:rPr>
          <w:b/>
          <w:sz w:val="24"/>
        </w:rPr>
        <w:t>(SLAs):</w:t>
      </w:r>
      <w:r>
        <w:rPr>
          <w:b/>
          <w:spacing w:val="-2"/>
          <w:sz w:val="24"/>
        </w:rPr>
        <w:t xml:space="preserve"> </w:t>
      </w:r>
      <w:r>
        <w:rPr>
          <w:sz w:val="24"/>
        </w:rPr>
        <w:t>Businesses</w:t>
      </w:r>
      <w:r>
        <w:rPr>
          <w:spacing w:val="-4"/>
          <w:sz w:val="24"/>
        </w:rPr>
        <w:t xml:space="preserve"> </w:t>
      </w:r>
      <w:r>
        <w:rPr>
          <w:sz w:val="24"/>
        </w:rPr>
        <w:t>often</w:t>
      </w:r>
      <w:r>
        <w:rPr>
          <w:spacing w:val="-4"/>
          <w:sz w:val="24"/>
        </w:rPr>
        <w:t xml:space="preserve"> </w:t>
      </w:r>
      <w:r>
        <w:rPr>
          <w:sz w:val="24"/>
        </w:rPr>
        <w:t>track</w:t>
      </w:r>
      <w:r>
        <w:rPr>
          <w:spacing w:val="-2"/>
          <w:sz w:val="24"/>
        </w:rPr>
        <w:t xml:space="preserve"> </w:t>
      </w:r>
      <w:r>
        <w:rPr>
          <w:sz w:val="24"/>
        </w:rPr>
        <w:t>and</w:t>
      </w:r>
      <w:r>
        <w:rPr>
          <w:spacing w:val="-4"/>
          <w:sz w:val="24"/>
        </w:rPr>
        <w:t xml:space="preserve"> </w:t>
      </w:r>
      <w:r>
        <w:rPr>
          <w:sz w:val="24"/>
        </w:rPr>
        <w:t>visualize</w:t>
      </w:r>
      <w:r>
        <w:rPr>
          <w:spacing w:val="-3"/>
          <w:sz w:val="24"/>
        </w:rPr>
        <w:t xml:space="preserve"> </w:t>
      </w:r>
      <w:r>
        <w:rPr>
          <w:sz w:val="24"/>
        </w:rPr>
        <w:t>their adherence to SLAs when providing services to clients. Visualizations can show whether response times or service delivery meet agreed-upon deadlines.</w:t>
      </w:r>
    </w:p>
    <w:p>
      <w:pPr>
        <w:pStyle w:val="9"/>
        <w:numPr>
          <w:ilvl w:val="0"/>
          <w:numId w:val="8"/>
        </w:numPr>
        <w:tabs>
          <w:tab w:val="left" w:pos="719"/>
        </w:tabs>
        <w:spacing w:before="274" w:after="0" w:line="240" w:lineRule="auto"/>
        <w:ind w:left="480" w:right="1688" w:firstLine="0"/>
        <w:jc w:val="both"/>
        <w:rPr>
          <w:sz w:val="24"/>
        </w:rPr>
      </w:pPr>
      <w:r>
        <w:rPr>
          <w:b/>
          <w:sz w:val="24"/>
        </w:rPr>
        <w:t xml:space="preserve">Academic Timetables: </w:t>
      </w:r>
      <w:r>
        <w:rPr>
          <w:sz w:val="24"/>
        </w:rPr>
        <w:t>Schools and universities may create visual schedules to help</w:t>
      </w:r>
      <w:r>
        <w:rPr>
          <w:spacing w:val="-3"/>
          <w:sz w:val="24"/>
        </w:rPr>
        <w:t xml:space="preserve"> </w:t>
      </w:r>
      <w:r>
        <w:rPr>
          <w:sz w:val="24"/>
        </w:rPr>
        <w:t>students</w:t>
      </w:r>
      <w:r>
        <w:rPr>
          <w:spacing w:val="-3"/>
          <w:sz w:val="24"/>
        </w:rPr>
        <w:t xml:space="preserve"> </w:t>
      </w:r>
      <w:r>
        <w:rPr>
          <w:sz w:val="24"/>
        </w:rPr>
        <w:t>and</w:t>
      </w:r>
      <w:r>
        <w:rPr>
          <w:spacing w:val="-3"/>
          <w:sz w:val="24"/>
        </w:rPr>
        <w:t xml:space="preserve"> </w:t>
      </w:r>
      <w:r>
        <w:rPr>
          <w:sz w:val="24"/>
        </w:rPr>
        <w:t>faculty</w:t>
      </w:r>
      <w:r>
        <w:rPr>
          <w:spacing w:val="-1"/>
          <w:sz w:val="24"/>
        </w:rPr>
        <w:t xml:space="preserve"> </w:t>
      </w:r>
      <w:r>
        <w:rPr>
          <w:sz w:val="24"/>
        </w:rPr>
        <w:t>keep</w:t>
      </w:r>
      <w:r>
        <w:rPr>
          <w:spacing w:val="-3"/>
          <w:sz w:val="24"/>
        </w:rPr>
        <w:t xml:space="preserve"> </w:t>
      </w:r>
      <w:r>
        <w:rPr>
          <w:sz w:val="24"/>
        </w:rPr>
        <w:t>track</w:t>
      </w:r>
      <w:r>
        <w:rPr>
          <w:spacing w:val="-3"/>
          <w:sz w:val="24"/>
        </w:rPr>
        <w:t xml:space="preserve"> </w:t>
      </w:r>
      <w:r>
        <w:rPr>
          <w:sz w:val="24"/>
        </w:rPr>
        <w:t>of</w:t>
      </w:r>
      <w:r>
        <w:rPr>
          <w:spacing w:val="-2"/>
          <w:sz w:val="24"/>
        </w:rPr>
        <w:t xml:space="preserve"> </w:t>
      </w:r>
      <w:r>
        <w:rPr>
          <w:sz w:val="24"/>
        </w:rPr>
        <w:t>classes</w:t>
      </w:r>
      <w:r>
        <w:rPr>
          <w:spacing w:val="-1"/>
          <w:sz w:val="24"/>
        </w:rPr>
        <w:t xml:space="preserve"> </w:t>
      </w:r>
      <w:r>
        <w:rPr>
          <w:sz w:val="24"/>
        </w:rPr>
        <w:t>and</w:t>
      </w:r>
      <w:r>
        <w:rPr>
          <w:spacing w:val="-1"/>
          <w:sz w:val="24"/>
        </w:rPr>
        <w:t xml:space="preserve"> </w:t>
      </w:r>
      <w:r>
        <w:rPr>
          <w:sz w:val="24"/>
        </w:rPr>
        <w:t>events</w:t>
      </w:r>
      <w:r>
        <w:rPr>
          <w:spacing w:val="-3"/>
          <w:sz w:val="24"/>
        </w:rPr>
        <w:t xml:space="preserve"> </w:t>
      </w:r>
      <w:r>
        <w:rPr>
          <w:sz w:val="24"/>
        </w:rPr>
        <w:t>and</w:t>
      </w:r>
      <w:r>
        <w:rPr>
          <w:spacing w:val="-2"/>
          <w:sz w:val="24"/>
        </w:rPr>
        <w:t xml:space="preserve"> </w:t>
      </w:r>
      <w:r>
        <w:rPr>
          <w:sz w:val="24"/>
        </w:rPr>
        <w:t>ensure</w:t>
      </w:r>
      <w:r>
        <w:rPr>
          <w:spacing w:val="-5"/>
          <w:sz w:val="24"/>
        </w:rPr>
        <w:t xml:space="preserve"> </w:t>
      </w:r>
      <w:r>
        <w:rPr>
          <w:sz w:val="24"/>
        </w:rPr>
        <w:t>they</w:t>
      </w:r>
      <w:r>
        <w:rPr>
          <w:spacing w:val="-2"/>
          <w:sz w:val="24"/>
        </w:rPr>
        <w:t xml:space="preserve"> </w:t>
      </w:r>
      <w:r>
        <w:rPr>
          <w:sz w:val="24"/>
        </w:rPr>
        <w:t>start</w:t>
      </w:r>
      <w:r>
        <w:rPr>
          <w:spacing w:val="-3"/>
          <w:sz w:val="24"/>
        </w:rPr>
        <w:t xml:space="preserve"> </w:t>
      </w:r>
      <w:r>
        <w:rPr>
          <w:sz w:val="24"/>
        </w:rPr>
        <w:t>and end on time.</w:t>
      </w:r>
    </w:p>
    <w:p>
      <w:pPr>
        <w:pStyle w:val="6"/>
      </w:pPr>
    </w:p>
    <w:p>
      <w:pPr>
        <w:pStyle w:val="6"/>
        <w:ind w:left="480" w:right="1548"/>
      </w:pPr>
      <w:r>
        <w:t>On-Time</w:t>
      </w:r>
      <w:r>
        <w:rPr>
          <w:spacing w:val="-4"/>
        </w:rPr>
        <w:t xml:space="preserve"> </w:t>
      </w:r>
      <w:r>
        <w:t>Performance</w:t>
      </w:r>
      <w:r>
        <w:rPr>
          <w:spacing w:val="-3"/>
        </w:rPr>
        <w:t xml:space="preserve"> </w:t>
      </w:r>
      <w:r>
        <w:t>Visualizations</w:t>
      </w:r>
      <w:r>
        <w:rPr>
          <w:spacing w:val="-4"/>
        </w:rPr>
        <w:t xml:space="preserve"> </w:t>
      </w:r>
      <w:r>
        <w:t>can</w:t>
      </w:r>
      <w:r>
        <w:rPr>
          <w:spacing w:val="-4"/>
        </w:rPr>
        <w:t xml:space="preserve"> </w:t>
      </w:r>
      <w:r>
        <w:t>take</w:t>
      </w:r>
      <w:r>
        <w:rPr>
          <w:spacing w:val="-6"/>
        </w:rPr>
        <w:t xml:space="preserve"> </w:t>
      </w:r>
      <w:r>
        <w:t>various</w:t>
      </w:r>
      <w:r>
        <w:rPr>
          <w:spacing w:val="-4"/>
        </w:rPr>
        <w:t xml:space="preserve"> </w:t>
      </w:r>
      <w:r>
        <w:t>forms,</w:t>
      </w:r>
      <w:r>
        <w:rPr>
          <w:spacing w:val="-4"/>
        </w:rPr>
        <w:t xml:space="preserve"> </w:t>
      </w:r>
      <w:r>
        <w:t>including</w:t>
      </w:r>
      <w:r>
        <w:rPr>
          <w:spacing w:val="-4"/>
        </w:rPr>
        <w:t xml:space="preserve"> </w:t>
      </w:r>
      <w:r>
        <w:t>bar</w:t>
      </w:r>
      <w:r>
        <w:rPr>
          <w:spacing w:val="-4"/>
        </w:rPr>
        <w:t xml:space="preserve"> </w:t>
      </w:r>
      <w:r>
        <w:t>charts, line graphs, heatmaps, pie charts, and more. These visualizations make it easier to identify trends, patterns, and areas that need improvement when it comes to punctuality and adherence to schedules.</w:t>
      </w:r>
    </w:p>
    <w:p>
      <w:pPr>
        <w:pStyle w:val="6"/>
      </w:pPr>
    </w:p>
    <w:p>
      <w:pPr>
        <w:pStyle w:val="6"/>
        <w:spacing w:before="1"/>
      </w:pPr>
    </w:p>
    <w:p>
      <w:pPr>
        <w:pStyle w:val="6"/>
        <w:ind w:left="480" w:right="1079"/>
      </w:pPr>
      <w:r>
        <w:t>In</w:t>
      </w:r>
      <w:r>
        <w:rPr>
          <w:spacing w:val="-2"/>
        </w:rPr>
        <w:t xml:space="preserve"> </w:t>
      </w:r>
      <w:r>
        <w:t>the</w:t>
      </w:r>
      <w:r>
        <w:rPr>
          <w:spacing w:val="-1"/>
        </w:rPr>
        <w:t xml:space="preserve"> </w:t>
      </w:r>
      <w:r>
        <w:t>absence</w:t>
      </w:r>
      <w:r>
        <w:rPr>
          <w:spacing w:val="-3"/>
        </w:rPr>
        <w:t xml:space="preserve"> </w:t>
      </w:r>
      <w:r>
        <w:t>of</w:t>
      </w:r>
      <w:r>
        <w:rPr>
          <w:spacing w:val="-2"/>
        </w:rPr>
        <w:t xml:space="preserve"> </w:t>
      </w:r>
      <w:r>
        <w:t>direct</w:t>
      </w:r>
      <w:r>
        <w:rPr>
          <w:spacing w:val="-2"/>
        </w:rPr>
        <w:t xml:space="preserve"> </w:t>
      </w:r>
      <w:r>
        <w:t>on-time</w:t>
      </w:r>
      <w:r>
        <w:rPr>
          <w:spacing w:val="-2"/>
        </w:rPr>
        <w:t xml:space="preserve"> </w:t>
      </w:r>
      <w:r>
        <w:t>data,</w:t>
      </w:r>
      <w:r>
        <w:rPr>
          <w:spacing w:val="-2"/>
        </w:rPr>
        <w:t xml:space="preserve"> </w:t>
      </w:r>
      <w:r>
        <w:t>you</w:t>
      </w:r>
      <w:r>
        <w:rPr>
          <w:spacing w:val="-2"/>
        </w:rPr>
        <w:t xml:space="preserve"> </w:t>
      </w:r>
      <w:r>
        <w:t>can</w:t>
      </w:r>
      <w:r>
        <w:rPr>
          <w:spacing w:val="-1"/>
        </w:rPr>
        <w:t xml:space="preserve"> </w:t>
      </w:r>
      <w:r>
        <w:t>create</w:t>
      </w:r>
      <w:r>
        <w:rPr>
          <w:spacing w:val="-2"/>
        </w:rPr>
        <w:t xml:space="preserve"> </w:t>
      </w:r>
      <w:r>
        <w:t>an</w:t>
      </w:r>
      <w:r>
        <w:rPr>
          <w:spacing w:val="-2"/>
        </w:rPr>
        <w:t xml:space="preserve"> </w:t>
      </w:r>
      <w:r>
        <w:t>"On-Time</w:t>
      </w:r>
      <w:r>
        <w:rPr>
          <w:spacing w:val="-2"/>
        </w:rPr>
        <w:t xml:space="preserve"> </w:t>
      </w:r>
      <w:r>
        <w:t>Score"</w:t>
      </w:r>
      <w:r>
        <w:rPr>
          <w:spacing w:val="-2"/>
        </w:rPr>
        <w:t xml:space="preserve"> </w:t>
      </w:r>
      <w:r>
        <w:t>based</w:t>
      </w:r>
      <w:r>
        <w:rPr>
          <w:spacing w:val="-2"/>
        </w:rPr>
        <w:t xml:space="preserve"> </w:t>
      </w:r>
      <w:r>
        <w:t>on</w:t>
      </w:r>
      <w:r>
        <w:rPr>
          <w:spacing w:val="-2"/>
        </w:rPr>
        <w:t xml:space="preserve"> </w:t>
      </w:r>
      <w:r>
        <w:t>the "No of boardings." This score might represent how well a route or trip meets its passenger demand expectations.</w:t>
      </w:r>
    </w:p>
    <w:p>
      <w:pPr>
        <w:pStyle w:val="6"/>
      </w:pPr>
    </w:p>
    <w:p>
      <w:pPr>
        <w:pStyle w:val="6"/>
        <w:ind w:left="480"/>
      </w:pPr>
      <w:r>
        <w:t>X-Axis:</w:t>
      </w:r>
      <w:r>
        <w:rPr>
          <w:spacing w:val="-7"/>
        </w:rPr>
        <w:t xml:space="preserve"> </w:t>
      </w:r>
      <w:r>
        <w:t>Route</w:t>
      </w:r>
      <w:r>
        <w:rPr>
          <w:spacing w:val="-2"/>
        </w:rPr>
        <w:t xml:space="preserve"> </w:t>
      </w:r>
      <w:r>
        <w:t>ID</w:t>
      </w:r>
      <w:r>
        <w:rPr>
          <w:spacing w:val="-2"/>
        </w:rPr>
        <w:t xml:space="preserve"> </w:t>
      </w:r>
      <w:r>
        <w:t>or</w:t>
      </w:r>
      <w:r>
        <w:rPr>
          <w:spacing w:val="-1"/>
        </w:rPr>
        <w:t xml:space="preserve"> </w:t>
      </w:r>
      <w:r>
        <w:t>Trip</w:t>
      </w:r>
      <w:r>
        <w:rPr>
          <w:spacing w:val="-2"/>
        </w:rPr>
        <w:t xml:space="preserve"> </w:t>
      </w:r>
      <w:r>
        <w:rPr>
          <w:spacing w:val="-5"/>
        </w:rPr>
        <w:t>ID</w:t>
      </w:r>
    </w:p>
    <w:p>
      <w:pPr>
        <w:pStyle w:val="6"/>
        <w:ind w:left="480"/>
      </w:pPr>
      <w:r>
        <w:t>Y-Axis:</w:t>
      </w:r>
      <w:r>
        <w:rPr>
          <w:spacing w:val="-8"/>
        </w:rPr>
        <w:t xml:space="preserve"> </w:t>
      </w:r>
      <w:r>
        <w:t>On-Time</w:t>
      </w:r>
      <w:r>
        <w:rPr>
          <w:spacing w:val="-1"/>
        </w:rPr>
        <w:t xml:space="preserve"> </w:t>
      </w:r>
      <w:r>
        <w:t>Score</w:t>
      </w:r>
      <w:r>
        <w:rPr>
          <w:spacing w:val="-4"/>
        </w:rPr>
        <w:t xml:space="preserve"> </w:t>
      </w:r>
      <w:r>
        <w:t>(based</w:t>
      </w:r>
      <w:r>
        <w:rPr>
          <w:spacing w:val="-1"/>
        </w:rPr>
        <w:t xml:space="preserve"> </w:t>
      </w:r>
      <w:r>
        <w:t>on</w:t>
      </w:r>
      <w:r>
        <w:rPr>
          <w:spacing w:val="-1"/>
        </w:rPr>
        <w:t xml:space="preserve"> </w:t>
      </w:r>
      <w:r>
        <w:t>No</w:t>
      </w:r>
      <w:r>
        <w:rPr>
          <w:spacing w:val="-2"/>
        </w:rPr>
        <w:t xml:space="preserve"> </w:t>
      </w:r>
      <w:r>
        <w:t>of</w:t>
      </w:r>
      <w:r>
        <w:rPr>
          <w:spacing w:val="-3"/>
        </w:rPr>
        <w:t xml:space="preserve"> </w:t>
      </w:r>
      <w:r>
        <w:rPr>
          <w:spacing w:val="-2"/>
        </w:rPr>
        <w:t>boardings)</w:t>
      </w:r>
    </w:p>
    <w:p>
      <w:pPr>
        <w:pStyle w:val="9"/>
        <w:numPr>
          <w:ilvl w:val="0"/>
          <w:numId w:val="9"/>
        </w:numPr>
        <w:tabs>
          <w:tab w:val="left" w:pos="719"/>
        </w:tabs>
        <w:spacing w:before="0" w:after="0" w:line="240" w:lineRule="auto"/>
        <w:ind w:left="480" w:right="1386" w:firstLine="0"/>
        <w:jc w:val="left"/>
        <w:rPr>
          <w:sz w:val="24"/>
        </w:rPr>
      </w:pPr>
      <w:r>
        <w:rPr>
          <w:sz w:val="24"/>
        </w:rPr>
        <w:t>Calculate an "On-Time Score" for each Route ID or Trip ID based on the "No of boardings." For example, you can use a threshold value or formula to determine whether</w:t>
      </w:r>
      <w:r>
        <w:rPr>
          <w:spacing w:val="-5"/>
          <w:sz w:val="24"/>
        </w:rPr>
        <w:t xml:space="preserve"> </w:t>
      </w:r>
      <w:r>
        <w:rPr>
          <w:sz w:val="24"/>
        </w:rPr>
        <w:t>a</w:t>
      </w:r>
      <w:r>
        <w:rPr>
          <w:spacing w:val="-2"/>
          <w:sz w:val="24"/>
        </w:rPr>
        <w:t xml:space="preserve"> </w:t>
      </w:r>
      <w:r>
        <w:rPr>
          <w:sz w:val="24"/>
        </w:rPr>
        <w:t>route</w:t>
      </w:r>
      <w:r>
        <w:rPr>
          <w:spacing w:val="-3"/>
          <w:sz w:val="24"/>
        </w:rPr>
        <w:t xml:space="preserve"> </w:t>
      </w:r>
      <w:r>
        <w:rPr>
          <w:sz w:val="24"/>
        </w:rPr>
        <w:t>or</w:t>
      </w:r>
      <w:r>
        <w:rPr>
          <w:spacing w:val="-4"/>
          <w:sz w:val="24"/>
        </w:rPr>
        <w:t xml:space="preserve"> </w:t>
      </w:r>
      <w:r>
        <w:rPr>
          <w:sz w:val="24"/>
        </w:rPr>
        <w:t>trip</w:t>
      </w:r>
      <w:r>
        <w:rPr>
          <w:spacing w:val="-3"/>
          <w:sz w:val="24"/>
        </w:rPr>
        <w:t xml:space="preserve"> </w:t>
      </w:r>
      <w:r>
        <w:rPr>
          <w:sz w:val="24"/>
        </w:rPr>
        <w:t>is</w:t>
      </w:r>
      <w:r>
        <w:rPr>
          <w:spacing w:val="-4"/>
          <w:sz w:val="24"/>
        </w:rPr>
        <w:t xml:space="preserve"> </w:t>
      </w:r>
      <w:r>
        <w:rPr>
          <w:sz w:val="24"/>
        </w:rPr>
        <w:t>considered</w:t>
      </w:r>
      <w:r>
        <w:rPr>
          <w:spacing w:val="1"/>
          <w:sz w:val="24"/>
        </w:rPr>
        <w:t xml:space="preserve"> </w:t>
      </w:r>
      <w:r>
        <w:rPr>
          <w:sz w:val="24"/>
        </w:rPr>
        <w:t>on-time</w:t>
      </w:r>
      <w:r>
        <w:rPr>
          <w:spacing w:val="-5"/>
          <w:sz w:val="24"/>
        </w:rPr>
        <w:t xml:space="preserve"> </w:t>
      </w:r>
      <w:r>
        <w:rPr>
          <w:sz w:val="24"/>
        </w:rPr>
        <w:t>in</w:t>
      </w:r>
      <w:r>
        <w:rPr>
          <w:spacing w:val="-6"/>
          <w:sz w:val="24"/>
        </w:rPr>
        <w:t xml:space="preserve"> </w:t>
      </w:r>
      <w:r>
        <w:rPr>
          <w:sz w:val="24"/>
        </w:rPr>
        <w:t>terms</w:t>
      </w:r>
      <w:r>
        <w:rPr>
          <w:spacing w:val="1"/>
          <w:sz w:val="24"/>
        </w:rPr>
        <w:t xml:space="preserve"> </w:t>
      </w:r>
      <w:r>
        <w:rPr>
          <w:sz w:val="24"/>
        </w:rPr>
        <w:t>of</w:t>
      </w:r>
      <w:r>
        <w:rPr>
          <w:spacing w:val="-5"/>
          <w:sz w:val="24"/>
        </w:rPr>
        <w:t xml:space="preserve"> </w:t>
      </w:r>
      <w:r>
        <w:rPr>
          <w:sz w:val="24"/>
        </w:rPr>
        <w:t>meeting its</w:t>
      </w:r>
      <w:r>
        <w:rPr>
          <w:spacing w:val="-4"/>
          <w:sz w:val="24"/>
        </w:rPr>
        <w:t xml:space="preserve"> </w:t>
      </w:r>
      <w:r>
        <w:rPr>
          <w:sz w:val="24"/>
        </w:rPr>
        <w:t xml:space="preserve">expected </w:t>
      </w:r>
      <w:r>
        <w:rPr>
          <w:spacing w:val="-2"/>
          <w:sz w:val="24"/>
        </w:rPr>
        <w:t>demand.</w:t>
      </w:r>
    </w:p>
    <w:p>
      <w:pPr>
        <w:pStyle w:val="6"/>
      </w:pPr>
    </w:p>
    <w:p>
      <w:pPr>
        <w:pStyle w:val="9"/>
        <w:numPr>
          <w:ilvl w:val="0"/>
          <w:numId w:val="9"/>
        </w:numPr>
        <w:tabs>
          <w:tab w:val="left" w:pos="730"/>
        </w:tabs>
        <w:spacing w:before="0" w:after="0" w:line="240" w:lineRule="auto"/>
        <w:ind w:left="480" w:right="1388" w:firstLine="0"/>
        <w:jc w:val="left"/>
        <w:rPr>
          <w:sz w:val="24"/>
        </w:rPr>
      </w:pPr>
      <w:r>
        <w:rPr>
          <w:sz w:val="24"/>
        </w:rPr>
        <w:t>Create</w:t>
      </w:r>
      <w:r>
        <w:rPr>
          <w:spacing w:val="-2"/>
          <w:sz w:val="24"/>
        </w:rPr>
        <w:t xml:space="preserve"> </w:t>
      </w:r>
      <w:r>
        <w:rPr>
          <w:sz w:val="24"/>
        </w:rPr>
        <w:t>a</w:t>
      </w:r>
      <w:r>
        <w:rPr>
          <w:spacing w:val="-4"/>
          <w:sz w:val="24"/>
        </w:rPr>
        <w:t xml:space="preserve"> </w:t>
      </w:r>
      <w:r>
        <w:rPr>
          <w:sz w:val="24"/>
        </w:rPr>
        <w:t>bar</w:t>
      </w:r>
      <w:r>
        <w:rPr>
          <w:spacing w:val="-2"/>
          <w:sz w:val="24"/>
        </w:rPr>
        <w:t xml:space="preserve"> </w:t>
      </w:r>
      <w:r>
        <w:rPr>
          <w:sz w:val="24"/>
        </w:rPr>
        <w:t>chart</w:t>
      </w:r>
      <w:r>
        <w:rPr>
          <w:spacing w:val="-2"/>
          <w:sz w:val="24"/>
        </w:rPr>
        <w:t xml:space="preserve"> </w:t>
      </w:r>
      <w:r>
        <w:rPr>
          <w:sz w:val="24"/>
        </w:rPr>
        <w:t>or</w:t>
      </w:r>
      <w:r>
        <w:rPr>
          <w:spacing w:val="-1"/>
          <w:sz w:val="24"/>
        </w:rPr>
        <w:t xml:space="preserve"> </w:t>
      </w:r>
      <w:r>
        <w:rPr>
          <w:sz w:val="24"/>
        </w:rPr>
        <w:t>a</w:t>
      </w:r>
      <w:r>
        <w:rPr>
          <w:spacing w:val="-3"/>
          <w:sz w:val="24"/>
        </w:rPr>
        <w:t xml:space="preserve"> </w:t>
      </w:r>
      <w:r>
        <w:rPr>
          <w:sz w:val="24"/>
        </w:rPr>
        <w:t>scatter</w:t>
      </w:r>
      <w:r>
        <w:rPr>
          <w:spacing w:val="-2"/>
          <w:sz w:val="24"/>
        </w:rPr>
        <w:t xml:space="preserve"> </w:t>
      </w:r>
      <w:r>
        <w:rPr>
          <w:sz w:val="24"/>
        </w:rPr>
        <w:t>plot</w:t>
      </w:r>
      <w:r>
        <w:rPr>
          <w:spacing w:val="-2"/>
          <w:sz w:val="24"/>
        </w:rPr>
        <w:t xml:space="preserve"> </w:t>
      </w:r>
      <w:r>
        <w:rPr>
          <w:sz w:val="24"/>
        </w:rPr>
        <w:t>where</w:t>
      </w:r>
      <w:r>
        <w:rPr>
          <w:spacing w:val="-3"/>
          <w:sz w:val="24"/>
        </w:rPr>
        <w:t xml:space="preserve"> </w:t>
      </w:r>
      <w:r>
        <w:rPr>
          <w:sz w:val="24"/>
        </w:rPr>
        <w:t>the X-axis</w:t>
      </w:r>
      <w:r>
        <w:rPr>
          <w:spacing w:val="-2"/>
          <w:sz w:val="24"/>
        </w:rPr>
        <w:t xml:space="preserve"> </w:t>
      </w:r>
      <w:r>
        <w:rPr>
          <w:sz w:val="24"/>
        </w:rPr>
        <w:t>represents</w:t>
      </w:r>
      <w:r>
        <w:rPr>
          <w:spacing w:val="-2"/>
          <w:sz w:val="24"/>
        </w:rPr>
        <w:t xml:space="preserve"> </w:t>
      </w:r>
      <w:r>
        <w:rPr>
          <w:sz w:val="24"/>
        </w:rPr>
        <w:t>the</w:t>
      </w:r>
      <w:r>
        <w:rPr>
          <w:spacing w:val="-3"/>
          <w:sz w:val="24"/>
        </w:rPr>
        <w:t xml:space="preserve"> </w:t>
      </w:r>
      <w:r>
        <w:rPr>
          <w:sz w:val="24"/>
        </w:rPr>
        <w:t>Route</w:t>
      </w:r>
      <w:r>
        <w:rPr>
          <w:spacing w:val="-1"/>
          <w:sz w:val="24"/>
        </w:rPr>
        <w:t xml:space="preserve"> </w:t>
      </w:r>
      <w:r>
        <w:rPr>
          <w:sz w:val="24"/>
        </w:rPr>
        <w:t>ID</w:t>
      </w:r>
      <w:r>
        <w:rPr>
          <w:spacing w:val="-4"/>
          <w:sz w:val="24"/>
        </w:rPr>
        <w:t xml:space="preserve"> </w:t>
      </w:r>
      <w:r>
        <w:rPr>
          <w:sz w:val="24"/>
        </w:rPr>
        <w:t>or</w:t>
      </w:r>
      <w:r>
        <w:rPr>
          <w:spacing w:val="-2"/>
          <w:sz w:val="24"/>
        </w:rPr>
        <w:t xml:space="preserve"> </w:t>
      </w:r>
      <w:r>
        <w:rPr>
          <w:sz w:val="24"/>
        </w:rPr>
        <w:t>Trip ID and the Y-axis represents the "On-Time Score."</w:t>
      </w:r>
    </w:p>
    <w:p>
      <w:pPr>
        <w:pStyle w:val="6"/>
      </w:pPr>
    </w:p>
    <w:p>
      <w:pPr>
        <w:pStyle w:val="9"/>
        <w:numPr>
          <w:ilvl w:val="0"/>
          <w:numId w:val="9"/>
        </w:numPr>
        <w:tabs>
          <w:tab w:val="left" w:pos="704"/>
        </w:tabs>
        <w:spacing w:before="0" w:after="0" w:line="240" w:lineRule="auto"/>
        <w:ind w:left="704" w:right="0" w:hanging="224"/>
        <w:jc w:val="both"/>
        <w:rPr>
          <w:sz w:val="24"/>
        </w:rPr>
      </w:pPr>
      <w:r>
        <w:rPr>
          <w:sz w:val="24"/>
        </w:rPr>
        <w:t>Customize</w:t>
      </w:r>
      <w:r>
        <w:rPr>
          <w:spacing w:val="-5"/>
          <w:sz w:val="24"/>
        </w:rPr>
        <w:t xml:space="preserve"> </w:t>
      </w:r>
      <w:r>
        <w:rPr>
          <w:sz w:val="24"/>
        </w:rPr>
        <w:t>the</w:t>
      </w:r>
      <w:r>
        <w:rPr>
          <w:spacing w:val="-4"/>
          <w:sz w:val="24"/>
        </w:rPr>
        <w:t xml:space="preserve"> </w:t>
      </w:r>
      <w:r>
        <w:rPr>
          <w:sz w:val="24"/>
        </w:rPr>
        <w:t>chart,</w:t>
      </w:r>
      <w:r>
        <w:rPr>
          <w:spacing w:val="-2"/>
          <w:sz w:val="24"/>
        </w:rPr>
        <w:t xml:space="preserve"> </w:t>
      </w:r>
      <w:r>
        <w:rPr>
          <w:sz w:val="24"/>
        </w:rPr>
        <w:t>labels,</w:t>
      </w:r>
      <w:r>
        <w:rPr>
          <w:spacing w:val="1"/>
          <w:sz w:val="24"/>
        </w:rPr>
        <w:t xml:space="preserve"> </w:t>
      </w:r>
      <w:r>
        <w:rPr>
          <w:sz w:val="24"/>
        </w:rPr>
        <w:t>and</w:t>
      </w:r>
      <w:r>
        <w:rPr>
          <w:spacing w:val="-1"/>
          <w:sz w:val="24"/>
        </w:rPr>
        <w:t xml:space="preserve"> </w:t>
      </w:r>
      <w:r>
        <w:rPr>
          <w:sz w:val="24"/>
        </w:rPr>
        <w:t>titles</w:t>
      </w:r>
      <w:r>
        <w:rPr>
          <w:spacing w:val="-3"/>
          <w:sz w:val="24"/>
        </w:rPr>
        <w:t xml:space="preserve"> </w:t>
      </w:r>
      <w:r>
        <w:rPr>
          <w:sz w:val="24"/>
        </w:rPr>
        <w:t xml:space="preserve">as </w:t>
      </w:r>
      <w:r>
        <w:rPr>
          <w:spacing w:val="-2"/>
          <w:sz w:val="24"/>
        </w:rPr>
        <w:t>needed.</w:t>
      </w:r>
    </w:p>
    <w:p>
      <w:pPr>
        <w:pStyle w:val="6"/>
      </w:pPr>
    </w:p>
    <w:p>
      <w:pPr>
        <w:pStyle w:val="3"/>
        <w:ind w:left="480"/>
      </w:pPr>
      <w:r>
        <w:t>Line</w:t>
      </w:r>
      <w:r>
        <w:rPr>
          <w:spacing w:val="-7"/>
        </w:rPr>
        <w:t xml:space="preserve"> </w:t>
      </w:r>
      <w:r>
        <w:rPr>
          <w:spacing w:val="-2"/>
        </w:rPr>
        <w:t>graph:</w:t>
      </w:r>
    </w:p>
    <w:p>
      <w:pPr>
        <w:pStyle w:val="6"/>
        <w:rPr>
          <w:b/>
          <w:sz w:val="20"/>
        </w:rPr>
      </w:pPr>
      <w:r>
        <w:drawing>
          <wp:anchor distT="0" distB="0" distL="0" distR="0" simplePos="0" relativeHeight="251675648" behindDoc="1" locked="0" layoutInCell="1" allowOverlap="1">
            <wp:simplePos x="0" y="0"/>
            <wp:positionH relativeFrom="page">
              <wp:posOffset>1143000</wp:posOffset>
            </wp:positionH>
            <wp:positionV relativeFrom="paragraph">
              <wp:posOffset>160655</wp:posOffset>
            </wp:positionV>
            <wp:extent cx="5221605" cy="2911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7" cstate="print"/>
                    <a:stretch>
                      <a:fillRect/>
                    </a:stretch>
                  </pic:blipFill>
                  <pic:spPr>
                    <a:xfrm>
                      <a:off x="0" y="0"/>
                      <a:ext cx="5221377" cy="2911221"/>
                    </a:xfrm>
                    <a:prstGeom prst="rect">
                      <a:avLst/>
                    </a:prstGeom>
                  </pic:spPr>
                </pic:pic>
              </a:graphicData>
            </a:graphic>
          </wp:anchor>
        </w:drawing>
      </w:r>
    </w:p>
    <w:p>
      <w:pPr>
        <w:spacing w:after="0"/>
        <w:rPr>
          <w:sz w:val="20"/>
        </w:rPr>
        <w:sectPr>
          <w:pgSz w:w="11920" w:h="16850"/>
          <w:pgMar w:top="1340" w:right="460" w:bottom="280" w:left="1320" w:header="720" w:footer="720" w:gutter="0"/>
          <w:cols w:space="720" w:num="1"/>
        </w:sectPr>
      </w:pPr>
    </w:p>
    <w:p>
      <w:pPr>
        <w:spacing w:before="79" w:after="2"/>
        <w:ind w:left="480" w:right="0" w:firstLine="0"/>
        <w:jc w:val="left"/>
        <w:rPr>
          <w:b/>
          <w:sz w:val="24"/>
        </w:rPr>
      </w:pPr>
      <w:r>
        <w:rPr>
          <w:b/>
          <w:sz w:val="24"/>
        </w:rPr>
        <w:t>Table</w:t>
      </w:r>
      <w:r>
        <w:rPr>
          <w:b/>
          <w:spacing w:val="-5"/>
          <w:sz w:val="24"/>
        </w:rPr>
        <w:t xml:space="preserve"> </w:t>
      </w:r>
      <w:r>
        <w:rPr>
          <w:b/>
          <w:spacing w:val="-2"/>
          <w:sz w:val="24"/>
        </w:rPr>
        <w:t>graph:</w:t>
      </w:r>
    </w:p>
    <w:p>
      <w:pPr>
        <w:pStyle w:val="6"/>
        <w:ind w:left="480"/>
        <w:rPr>
          <w:sz w:val="20"/>
        </w:rPr>
      </w:pPr>
      <w:r>
        <w:rPr>
          <w:sz w:val="20"/>
        </w:rPr>
        <w:drawing>
          <wp:inline distT="0" distB="0" distL="0" distR="0">
            <wp:extent cx="5112385" cy="7924800"/>
            <wp:effectExtent l="0" t="0" r="0" b="0"/>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8" cstate="print"/>
                    <a:stretch>
                      <a:fillRect/>
                    </a:stretch>
                  </pic:blipFill>
                  <pic:spPr>
                    <a:xfrm>
                      <a:off x="0" y="0"/>
                      <a:ext cx="5112460" cy="7924800"/>
                    </a:xfrm>
                    <a:prstGeom prst="rect">
                      <a:avLst/>
                    </a:prstGeom>
                  </pic:spPr>
                </pic:pic>
              </a:graphicData>
            </a:graphic>
          </wp:inline>
        </w:drawing>
      </w:r>
    </w:p>
    <w:p>
      <w:pPr>
        <w:spacing w:after="0"/>
        <w:rPr>
          <w:sz w:val="20"/>
        </w:rPr>
        <w:sectPr>
          <w:pgSz w:w="11920" w:h="16850"/>
          <w:pgMar w:top="1340" w:right="460" w:bottom="280" w:left="1320" w:header="720" w:footer="720" w:gutter="0"/>
          <w:cols w:space="720" w:num="1"/>
        </w:sectPr>
      </w:pPr>
    </w:p>
    <w:p>
      <w:pPr>
        <w:pStyle w:val="9"/>
        <w:numPr>
          <w:ilvl w:val="0"/>
          <w:numId w:val="7"/>
        </w:numPr>
        <w:tabs>
          <w:tab w:val="left" w:pos="700"/>
        </w:tabs>
        <w:spacing w:before="63" w:after="0" w:line="240" w:lineRule="auto"/>
        <w:ind w:left="700" w:right="0" w:hanging="220"/>
        <w:jc w:val="left"/>
        <w:rPr>
          <w:b/>
          <w:sz w:val="22"/>
        </w:rPr>
      </w:pPr>
      <w:r>
        <w:rPr>
          <w:b/>
          <w:sz w:val="22"/>
        </w:rPr>
        <w:t>Service</w:t>
      </w:r>
      <w:r>
        <w:rPr>
          <w:b/>
          <w:spacing w:val="-12"/>
          <w:sz w:val="22"/>
        </w:rPr>
        <w:t xml:space="preserve"> </w:t>
      </w:r>
      <w:r>
        <w:rPr>
          <w:b/>
          <w:sz w:val="22"/>
        </w:rPr>
        <w:t>Efficiency</w:t>
      </w:r>
      <w:r>
        <w:rPr>
          <w:b/>
          <w:spacing w:val="-10"/>
          <w:sz w:val="22"/>
        </w:rPr>
        <w:t xml:space="preserve"> </w:t>
      </w:r>
      <w:r>
        <w:rPr>
          <w:b/>
          <w:spacing w:val="-2"/>
          <w:sz w:val="22"/>
        </w:rPr>
        <w:t>Visualization:</w:t>
      </w:r>
    </w:p>
    <w:p>
      <w:pPr>
        <w:pStyle w:val="6"/>
        <w:rPr>
          <w:b/>
          <w:sz w:val="22"/>
        </w:rPr>
      </w:pPr>
    </w:p>
    <w:p>
      <w:pPr>
        <w:pStyle w:val="6"/>
        <w:spacing w:before="1"/>
        <w:ind w:left="480" w:right="1355"/>
      </w:pPr>
      <w:r>
        <w:t>To</w:t>
      </w:r>
      <w:r>
        <w:rPr>
          <w:spacing w:val="-3"/>
        </w:rPr>
        <w:t xml:space="preserve"> </w:t>
      </w:r>
      <w:r>
        <w:t>assess</w:t>
      </w:r>
      <w:r>
        <w:rPr>
          <w:spacing w:val="-4"/>
        </w:rPr>
        <w:t xml:space="preserve"> </w:t>
      </w:r>
      <w:r>
        <w:t>service</w:t>
      </w:r>
      <w:r>
        <w:rPr>
          <w:spacing w:val="-4"/>
        </w:rPr>
        <w:t xml:space="preserve"> </w:t>
      </w:r>
      <w:r>
        <w:t>efficiency,</w:t>
      </w:r>
      <w:r>
        <w:rPr>
          <w:spacing w:val="-3"/>
        </w:rPr>
        <w:t xml:space="preserve"> </w:t>
      </w:r>
      <w:r>
        <w:t>you</w:t>
      </w:r>
      <w:r>
        <w:rPr>
          <w:spacing w:val="-3"/>
        </w:rPr>
        <w:t xml:space="preserve"> </w:t>
      </w:r>
      <w:r>
        <w:t>can</w:t>
      </w:r>
      <w:r>
        <w:rPr>
          <w:spacing w:val="-1"/>
        </w:rPr>
        <w:t xml:space="preserve"> </w:t>
      </w:r>
      <w:r>
        <w:t>continue</w:t>
      </w:r>
      <w:r>
        <w:rPr>
          <w:spacing w:val="-4"/>
        </w:rPr>
        <w:t xml:space="preserve"> </w:t>
      </w:r>
      <w:r>
        <w:t>to</w:t>
      </w:r>
      <w:r>
        <w:rPr>
          <w:spacing w:val="-3"/>
        </w:rPr>
        <w:t xml:space="preserve"> </w:t>
      </w:r>
      <w:r>
        <w:t>use</w:t>
      </w:r>
      <w:r>
        <w:rPr>
          <w:spacing w:val="-4"/>
        </w:rPr>
        <w:t xml:space="preserve"> </w:t>
      </w:r>
      <w:r>
        <w:t>the</w:t>
      </w:r>
      <w:r>
        <w:rPr>
          <w:spacing w:val="-3"/>
        </w:rPr>
        <w:t xml:space="preserve"> </w:t>
      </w:r>
      <w:r>
        <w:t>"No</w:t>
      </w:r>
      <w:r>
        <w:rPr>
          <w:spacing w:val="-3"/>
        </w:rPr>
        <w:t xml:space="preserve"> </w:t>
      </w:r>
      <w:r>
        <w:t>of</w:t>
      </w:r>
      <w:r>
        <w:rPr>
          <w:spacing w:val="-5"/>
        </w:rPr>
        <w:t xml:space="preserve"> </w:t>
      </w:r>
      <w:r>
        <w:t>boardings"</w:t>
      </w:r>
      <w:r>
        <w:rPr>
          <w:spacing w:val="-3"/>
        </w:rPr>
        <w:t xml:space="preserve"> </w:t>
      </w:r>
      <w:r>
        <w:t>metric</w:t>
      </w:r>
      <w:r>
        <w:rPr>
          <w:spacing w:val="-4"/>
        </w:rPr>
        <w:t xml:space="preserve"> </w:t>
      </w:r>
      <w:r>
        <w:t>as an indicator of demand:</w:t>
      </w:r>
    </w:p>
    <w:p>
      <w:pPr>
        <w:pStyle w:val="6"/>
      </w:pPr>
    </w:p>
    <w:p>
      <w:pPr>
        <w:pStyle w:val="9"/>
        <w:numPr>
          <w:ilvl w:val="0"/>
          <w:numId w:val="10"/>
        </w:numPr>
        <w:tabs>
          <w:tab w:val="left" w:pos="731"/>
        </w:tabs>
        <w:spacing w:before="0" w:after="0" w:line="240" w:lineRule="auto"/>
        <w:ind w:left="480" w:right="6538" w:firstLine="0"/>
        <w:jc w:val="left"/>
        <w:rPr>
          <w:sz w:val="24"/>
        </w:rPr>
      </w:pPr>
      <w:r>
        <w:rPr>
          <w:sz w:val="24"/>
        </w:rPr>
        <w:t>Axis:</w:t>
      </w:r>
      <w:r>
        <w:rPr>
          <w:spacing w:val="-6"/>
          <w:sz w:val="24"/>
        </w:rPr>
        <w:t xml:space="preserve"> </w:t>
      </w:r>
      <w:r>
        <w:rPr>
          <w:sz w:val="24"/>
        </w:rPr>
        <w:t>Route</w:t>
      </w:r>
      <w:r>
        <w:rPr>
          <w:spacing w:val="-6"/>
          <w:sz w:val="24"/>
        </w:rPr>
        <w:t xml:space="preserve"> </w:t>
      </w:r>
      <w:r>
        <w:rPr>
          <w:sz w:val="24"/>
        </w:rPr>
        <w:t>ID</w:t>
      </w:r>
      <w:r>
        <w:rPr>
          <w:spacing w:val="-6"/>
          <w:sz w:val="24"/>
        </w:rPr>
        <w:t xml:space="preserve"> </w:t>
      </w:r>
      <w:r>
        <w:rPr>
          <w:sz w:val="24"/>
        </w:rPr>
        <w:t>or</w:t>
      </w:r>
      <w:r>
        <w:rPr>
          <w:spacing w:val="-8"/>
          <w:sz w:val="24"/>
        </w:rPr>
        <w:t xml:space="preserve"> </w:t>
      </w:r>
      <w:r>
        <w:rPr>
          <w:sz w:val="24"/>
        </w:rPr>
        <w:t>Stop</w:t>
      </w:r>
      <w:r>
        <w:rPr>
          <w:spacing w:val="-6"/>
          <w:sz w:val="24"/>
        </w:rPr>
        <w:t xml:space="preserve"> </w:t>
      </w:r>
      <w:r>
        <w:rPr>
          <w:sz w:val="24"/>
        </w:rPr>
        <w:t>Name Y-Axis: No of boardings</w:t>
      </w:r>
    </w:p>
    <w:p>
      <w:pPr>
        <w:pStyle w:val="9"/>
        <w:numPr>
          <w:ilvl w:val="1"/>
          <w:numId w:val="10"/>
        </w:numPr>
        <w:tabs>
          <w:tab w:val="left" w:pos="719"/>
        </w:tabs>
        <w:spacing w:before="0" w:after="0" w:line="240" w:lineRule="auto"/>
        <w:ind w:left="480" w:right="1591" w:firstLine="0"/>
        <w:jc w:val="left"/>
        <w:rPr>
          <w:sz w:val="24"/>
        </w:rPr>
      </w:pPr>
      <w:r>
        <w:rPr>
          <w:sz w:val="24"/>
        </w:rPr>
        <w:t>Create</w:t>
      </w:r>
      <w:r>
        <w:rPr>
          <w:spacing w:val="-3"/>
          <w:sz w:val="24"/>
        </w:rPr>
        <w:t xml:space="preserve"> </w:t>
      </w:r>
      <w:r>
        <w:rPr>
          <w:sz w:val="24"/>
        </w:rPr>
        <w:t>a</w:t>
      </w:r>
      <w:r>
        <w:rPr>
          <w:spacing w:val="-3"/>
          <w:sz w:val="24"/>
        </w:rPr>
        <w:t xml:space="preserve"> </w:t>
      </w:r>
      <w:r>
        <w:rPr>
          <w:sz w:val="24"/>
        </w:rPr>
        <w:t>chart</w:t>
      </w:r>
      <w:r>
        <w:rPr>
          <w:spacing w:val="-3"/>
          <w:sz w:val="24"/>
        </w:rPr>
        <w:t xml:space="preserve"> </w:t>
      </w:r>
      <w:r>
        <w:rPr>
          <w:sz w:val="24"/>
        </w:rPr>
        <w:t>that</w:t>
      </w:r>
      <w:r>
        <w:rPr>
          <w:spacing w:val="-3"/>
          <w:sz w:val="24"/>
        </w:rPr>
        <w:t xml:space="preserve"> </w:t>
      </w:r>
      <w:r>
        <w:rPr>
          <w:sz w:val="24"/>
        </w:rPr>
        <w:t>shows</w:t>
      </w:r>
      <w:r>
        <w:rPr>
          <w:spacing w:val="-1"/>
          <w:sz w:val="24"/>
        </w:rPr>
        <w:t xml:space="preserve"> </w:t>
      </w:r>
      <w:r>
        <w:rPr>
          <w:sz w:val="24"/>
        </w:rPr>
        <w:t>the</w:t>
      </w:r>
      <w:r>
        <w:rPr>
          <w:spacing w:val="-3"/>
          <w:sz w:val="24"/>
        </w:rPr>
        <w:t xml:space="preserve"> </w:t>
      </w:r>
      <w:r>
        <w:rPr>
          <w:sz w:val="24"/>
        </w:rPr>
        <w:t>"No</w:t>
      </w:r>
      <w:r>
        <w:rPr>
          <w:spacing w:val="-3"/>
          <w:sz w:val="24"/>
        </w:rPr>
        <w:t xml:space="preserve"> </w:t>
      </w:r>
      <w:r>
        <w:rPr>
          <w:sz w:val="24"/>
        </w:rPr>
        <w:t>of</w:t>
      </w:r>
      <w:r>
        <w:rPr>
          <w:spacing w:val="-5"/>
          <w:sz w:val="24"/>
        </w:rPr>
        <w:t xml:space="preserve"> </w:t>
      </w:r>
      <w:r>
        <w:rPr>
          <w:sz w:val="24"/>
        </w:rPr>
        <w:t>boardings"</w:t>
      </w:r>
      <w:r>
        <w:rPr>
          <w:spacing w:val="-3"/>
          <w:sz w:val="24"/>
        </w:rPr>
        <w:t xml:space="preserve"> </w:t>
      </w:r>
      <w:r>
        <w:rPr>
          <w:sz w:val="24"/>
        </w:rPr>
        <w:t>for</w:t>
      </w:r>
      <w:r>
        <w:rPr>
          <w:spacing w:val="-3"/>
          <w:sz w:val="24"/>
        </w:rPr>
        <w:t xml:space="preserve"> </w:t>
      </w:r>
      <w:r>
        <w:rPr>
          <w:sz w:val="24"/>
        </w:rPr>
        <w:t>each</w:t>
      </w:r>
      <w:r>
        <w:rPr>
          <w:spacing w:val="-3"/>
          <w:sz w:val="24"/>
        </w:rPr>
        <w:t xml:space="preserve"> </w:t>
      </w:r>
      <w:r>
        <w:rPr>
          <w:sz w:val="24"/>
        </w:rPr>
        <w:t>Route</w:t>
      </w:r>
      <w:r>
        <w:rPr>
          <w:spacing w:val="-2"/>
          <w:sz w:val="24"/>
        </w:rPr>
        <w:t xml:space="preserve"> </w:t>
      </w:r>
      <w:r>
        <w:rPr>
          <w:sz w:val="24"/>
        </w:rPr>
        <w:t>ID</w:t>
      </w:r>
      <w:r>
        <w:rPr>
          <w:spacing w:val="-5"/>
          <w:sz w:val="24"/>
        </w:rPr>
        <w:t xml:space="preserve"> </w:t>
      </w:r>
      <w:r>
        <w:rPr>
          <w:sz w:val="24"/>
        </w:rPr>
        <w:t>or</w:t>
      </w:r>
      <w:r>
        <w:rPr>
          <w:spacing w:val="-3"/>
          <w:sz w:val="24"/>
        </w:rPr>
        <w:t xml:space="preserve"> </w:t>
      </w:r>
      <w:r>
        <w:rPr>
          <w:sz w:val="24"/>
        </w:rPr>
        <w:t>Stop</w:t>
      </w:r>
      <w:r>
        <w:rPr>
          <w:spacing w:val="-1"/>
          <w:sz w:val="24"/>
        </w:rPr>
        <w:t xml:space="preserve"> </w:t>
      </w:r>
      <w:r>
        <w:rPr>
          <w:sz w:val="24"/>
        </w:rPr>
        <w:t>Name. You can use a bar chart or a table.</w:t>
      </w:r>
    </w:p>
    <w:p>
      <w:pPr>
        <w:pStyle w:val="6"/>
      </w:pPr>
    </w:p>
    <w:p>
      <w:pPr>
        <w:pStyle w:val="9"/>
        <w:numPr>
          <w:ilvl w:val="1"/>
          <w:numId w:val="10"/>
        </w:numPr>
        <w:tabs>
          <w:tab w:val="left" w:pos="730"/>
        </w:tabs>
        <w:spacing w:before="0" w:after="0" w:line="240" w:lineRule="auto"/>
        <w:ind w:left="730" w:right="0" w:hanging="250"/>
        <w:jc w:val="left"/>
        <w:rPr>
          <w:sz w:val="24"/>
        </w:rPr>
      </w:pPr>
      <w:r>
        <w:rPr>
          <w:sz w:val="24"/>
        </w:rPr>
        <w:t>Customize</w:t>
      </w:r>
      <w:r>
        <w:rPr>
          <w:spacing w:val="-5"/>
          <w:sz w:val="24"/>
        </w:rPr>
        <w:t xml:space="preserve"> </w:t>
      </w:r>
      <w:r>
        <w:rPr>
          <w:sz w:val="24"/>
        </w:rPr>
        <w:t>the</w:t>
      </w:r>
      <w:r>
        <w:rPr>
          <w:spacing w:val="-3"/>
          <w:sz w:val="24"/>
        </w:rPr>
        <w:t xml:space="preserve"> </w:t>
      </w:r>
      <w:r>
        <w:rPr>
          <w:sz w:val="24"/>
        </w:rPr>
        <w:t>chart</w:t>
      </w:r>
      <w:r>
        <w:rPr>
          <w:spacing w:val="-1"/>
          <w:sz w:val="24"/>
        </w:rPr>
        <w:t xml:space="preserve"> </w:t>
      </w:r>
      <w:r>
        <w:rPr>
          <w:sz w:val="24"/>
        </w:rPr>
        <w:t>to</w:t>
      </w:r>
      <w:r>
        <w:rPr>
          <w:spacing w:val="-1"/>
          <w:sz w:val="24"/>
        </w:rPr>
        <w:t xml:space="preserve"> </w:t>
      </w:r>
      <w:r>
        <w:rPr>
          <w:sz w:val="24"/>
        </w:rPr>
        <w:t>make</w:t>
      </w:r>
      <w:r>
        <w:rPr>
          <w:spacing w:val="-2"/>
          <w:sz w:val="24"/>
        </w:rPr>
        <w:t xml:space="preserve"> </w:t>
      </w:r>
      <w:r>
        <w:rPr>
          <w:sz w:val="24"/>
        </w:rPr>
        <w:t>it</w:t>
      </w:r>
      <w:r>
        <w:rPr>
          <w:spacing w:val="-2"/>
          <w:sz w:val="24"/>
        </w:rPr>
        <w:t xml:space="preserve"> </w:t>
      </w:r>
      <w:r>
        <w:rPr>
          <w:sz w:val="24"/>
        </w:rPr>
        <w:t xml:space="preserve">visually </w:t>
      </w:r>
      <w:r>
        <w:rPr>
          <w:spacing w:val="-2"/>
          <w:sz w:val="24"/>
        </w:rPr>
        <w:t>informative.</w:t>
      </w:r>
    </w:p>
    <w:p>
      <w:pPr>
        <w:pStyle w:val="6"/>
      </w:pPr>
    </w:p>
    <w:p>
      <w:pPr>
        <w:pStyle w:val="6"/>
        <w:spacing w:before="1"/>
        <w:ind w:left="480" w:right="1548"/>
      </w:pPr>
      <w:r>
        <w:t>While</w:t>
      </w:r>
      <w:r>
        <w:rPr>
          <w:spacing w:val="-4"/>
        </w:rPr>
        <w:t xml:space="preserve"> </w:t>
      </w:r>
      <w:r>
        <w:t>these</w:t>
      </w:r>
      <w:r>
        <w:rPr>
          <w:spacing w:val="-5"/>
        </w:rPr>
        <w:t xml:space="preserve"> </w:t>
      </w:r>
      <w:r>
        <w:t>visualizations</w:t>
      </w:r>
      <w:r>
        <w:rPr>
          <w:spacing w:val="-3"/>
        </w:rPr>
        <w:t xml:space="preserve"> </w:t>
      </w:r>
      <w:r>
        <w:t>don't</w:t>
      </w:r>
      <w:r>
        <w:rPr>
          <w:spacing w:val="-3"/>
        </w:rPr>
        <w:t xml:space="preserve"> </w:t>
      </w:r>
      <w:r>
        <w:t>directly</w:t>
      </w:r>
      <w:r>
        <w:rPr>
          <w:spacing w:val="-3"/>
        </w:rPr>
        <w:t xml:space="preserve"> </w:t>
      </w:r>
      <w:r>
        <w:t>measure</w:t>
      </w:r>
      <w:r>
        <w:rPr>
          <w:spacing w:val="-5"/>
        </w:rPr>
        <w:t xml:space="preserve"> </w:t>
      </w:r>
      <w:r>
        <w:t>traditional</w:t>
      </w:r>
      <w:r>
        <w:rPr>
          <w:spacing w:val="-3"/>
        </w:rPr>
        <w:t xml:space="preserve"> </w:t>
      </w:r>
      <w:r>
        <w:t>on-time</w:t>
      </w:r>
      <w:r>
        <w:rPr>
          <w:spacing w:val="-3"/>
        </w:rPr>
        <w:t xml:space="preserve"> </w:t>
      </w:r>
      <w:r>
        <w:t>performance</w:t>
      </w:r>
      <w:r>
        <w:rPr>
          <w:spacing w:val="-4"/>
        </w:rPr>
        <w:t xml:space="preserve"> </w:t>
      </w:r>
      <w:r>
        <w:t>or passenger feedback, they can provide insights into how well routes or trips are performing based on passenger demand. Remember that the available metrics drive the type of analysis and visualization you can create, and adapting them to your specific use case is important.</w:t>
      </w:r>
    </w:p>
    <w:p>
      <w:pPr>
        <w:pStyle w:val="6"/>
      </w:pPr>
    </w:p>
    <w:p>
      <w:pPr>
        <w:pStyle w:val="6"/>
      </w:pPr>
    </w:p>
    <w:p>
      <w:pPr>
        <w:pStyle w:val="6"/>
        <w:spacing w:before="2"/>
      </w:pPr>
    </w:p>
    <w:p>
      <w:pPr>
        <w:spacing w:before="0"/>
        <w:ind w:left="480" w:right="0" w:firstLine="0"/>
        <w:jc w:val="left"/>
        <w:rPr>
          <w:b/>
          <w:sz w:val="24"/>
        </w:rPr>
      </w:pPr>
      <w:r>
        <w:rPr>
          <w:b/>
          <w:sz w:val="24"/>
        </w:rPr>
        <w:t>Line</w:t>
      </w:r>
      <w:r>
        <w:rPr>
          <w:b/>
          <w:spacing w:val="-7"/>
          <w:sz w:val="24"/>
        </w:rPr>
        <w:t xml:space="preserve"> </w:t>
      </w:r>
      <w:r>
        <w:rPr>
          <w:b/>
          <w:spacing w:val="-2"/>
          <w:sz w:val="24"/>
        </w:rPr>
        <w:t>graph:</w:t>
      </w:r>
    </w:p>
    <w:p>
      <w:pPr>
        <w:pStyle w:val="6"/>
        <w:rPr>
          <w:b/>
          <w:sz w:val="20"/>
        </w:rPr>
      </w:pPr>
    </w:p>
    <w:p>
      <w:pPr>
        <w:pStyle w:val="6"/>
        <w:spacing w:before="65"/>
        <w:rPr>
          <w:b/>
          <w:sz w:val="20"/>
        </w:rPr>
      </w:pPr>
      <w:r>
        <w:drawing>
          <wp:anchor distT="0" distB="0" distL="0" distR="0" simplePos="0" relativeHeight="251675648" behindDoc="1" locked="0" layoutInCell="1" allowOverlap="1">
            <wp:simplePos x="0" y="0"/>
            <wp:positionH relativeFrom="page">
              <wp:posOffset>1143000</wp:posOffset>
            </wp:positionH>
            <wp:positionV relativeFrom="paragraph">
              <wp:posOffset>202565</wp:posOffset>
            </wp:positionV>
            <wp:extent cx="5822950" cy="3602355"/>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9" cstate="print"/>
                    <a:stretch>
                      <a:fillRect/>
                    </a:stretch>
                  </pic:blipFill>
                  <pic:spPr>
                    <a:xfrm>
                      <a:off x="0" y="0"/>
                      <a:ext cx="5823240" cy="3602164"/>
                    </a:xfrm>
                    <a:prstGeom prst="rect">
                      <a:avLst/>
                    </a:prstGeom>
                  </pic:spPr>
                </pic:pic>
              </a:graphicData>
            </a:graphic>
          </wp:anchor>
        </w:drawing>
      </w:r>
    </w:p>
    <w:p>
      <w:pPr>
        <w:spacing w:after="0"/>
        <w:rPr>
          <w:sz w:val="20"/>
        </w:rPr>
        <w:sectPr>
          <w:pgSz w:w="11920" w:h="16850"/>
          <w:pgMar w:top="1860" w:right="460" w:bottom="280" w:left="1320" w:header="720" w:footer="720" w:gutter="0"/>
          <w:cols w:space="720" w:num="1"/>
        </w:sectPr>
      </w:pPr>
    </w:p>
    <w:p>
      <w:pPr>
        <w:spacing w:before="73"/>
        <w:ind w:left="480" w:right="0" w:firstLine="0"/>
        <w:jc w:val="left"/>
        <w:rPr>
          <w:b/>
          <w:sz w:val="24"/>
        </w:rPr>
      </w:pPr>
      <w:r>
        <w:rPr>
          <w:b/>
          <w:spacing w:val="-2"/>
          <w:sz w:val="24"/>
        </w:rPr>
        <w:t>Scatterplot:</w:t>
      </w:r>
    </w:p>
    <w:p>
      <w:pPr>
        <w:pStyle w:val="6"/>
        <w:rPr>
          <w:b/>
          <w:sz w:val="20"/>
        </w:rPr>
      </w:pPr>
    </w:p>
    <w:p>
      <w:pPr>
        <w:pStyle w:val="6"/>
        <w:rPr>
          <w:b/>
          <w:sz w:val="20"/>
        </w:rPr>
      </w:pPr>
    </w:p>
    <w:p>
      <w:pPr>
        <w:pStyle w:val="6"/>
        <w:spacing w:before="118"/>
        <w:rPr>
          <w:b/>
          <w:sz w:val="20"/>
        </w:rPr>
      </w:pPr>
      <w:r>
        <w:drawing>
          <wp:anchor distT="0" distB="0" distL="0" distR="0" simplePos="0" relativeHeight="251676672" behindDoc="1" locked="0" layoutInCell="1" allowOverlap="1">
            <wp:simplePos x="0" y="0"/>
            <wp:positionH relativeFrom="page">
              <wp:posOffset>1143000</wp:posOffset>
            </wp:positionH>
            <wp:positionV relativeFrom="paragraph">
              <wp:posOffset>236220</wp:posOffset>
            </wp:positionV>
            <wp:extent cx="5228590" cy="271907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0" cstate="print"/>
                    <a:stretch>
                      <a:fillRect/>
                    </a:stretch>
                  </pic:blipFill>
                  <pic:spPr>
                    <a:xfrm>
                      <a:off x="0" y="0"/>
                      <a:ext cx="5228565" cy="2719387"/>
                    </a:xfrm>
                    <a:prstGeom prst="rect">
                      <a:avLst/>
                    </a:prstGeom>
                  </pic:spPr>
                </pic:pic>
              </a:graphicData>
            </a:graphic>
          </wp:anchor>
        </w:drawing>
      </w:r>
    </w:p>
    <w:p>
      <w:pPr>
        <w:pStyle w:val="6"/>
        <w:spacing w:before="233"/>
        <w:rPr>
          <w:b/>
        </w:rPr>
      </w:pPr>
    </w:p>
    <w:p>
      <w:pPr>
        <w:pStyle w:val="9"/>
        <w:numPr>
          <w:ilvl w:val="0"/>
          <w:numId w:val="7"/>
        </w:numPr>
        <w:tabs>
          <w:tab w:val="left" w:pos="700"/>
        </w:tabs>
        <w:spacing w:before="0" w:after="0" w:line="240" w:lineRule="auto"/>
        <w:ind w:left="700" w:right="0" w:hanging="220"/>
        <w:jc w:val="left"/>
        <w:rPr>
          <w:b/>
          <w:sz w:val="22"/>
        </w:rPr>
      </w:pPr>
      <w:r>
        <w:rPr>
          <w:b/>
          <w:sz w:val="24"/>
        </w:rPr>
        <w:t>Passenger</w:t>
      </w:r>
      <w:r>
        <w:rPr>
          <w:b/>
          <w:spacing w:val="-7"/>
          <w:sz w:val="24"/>
        </w:rPr>
        <w:t xml:space="preserve"> </w:t>
      </w:r>
      <w:r>
        <w:rPr>
          <w:b/>
          <w:sz w:val="24"/>
        </w:rPr>
        <w:t>Feedback</w:t>
      </w:r>
      <w:r>
        <w:rPr>
          <w:b/>
          <w:spacing w:val="-6"/>
          <w:sz w:val="24"/>
        </w:rPr>
        <w:t xml:space="preserve"> </w:t>
      </w:r>
      <w:r>
        <w:rPr>
          <w:b/>
          <w:spacing w:val="-2"/>
          <w:sz w:val="24"/>
        </w:rPr>
        <w:t>Visualization:</w:t>
      </w:r>
    </w:p>
    <w:p>
      <w:pPr>
        <w:pStyle w:val="6"/>
        <w:rPr>
          <w:b/>
        </w:rPr>
      </w:pPr>
    </w:p>
    <w:p>
      <w:pPr>
        <w:pStyle w:val="6"/>
        <w:spacing w:before="3"/>
        <w:rPr>
          <w:b/>
        </w:rPr>
      </w:pPr>
    </w:p>
    <w:p>
      <w:pPr>
        <w:pStyle w:val="6"/>
        <w:ind w:left="480" w:right="1355"/>
      </w:pPr>
      <w:r>
        <w:t>Create</w:t>
      </w:r>
      <w:r>
        <w:rPr>
          <w:spacing w:val="-4"/>
        </w:rPr>
        <w:t xml:space="preserve"> </w:t>
      </w:r>
      <w:r>
        <w:t>a</w:t>
      </w:r>
      <w:r>
        <w:rPr>
          <w:spacing w:val="-6"/>
        </w:rPr>
        <w:t xml:space="preserve"> </w:t>
      </w:r>
      <w:r>
        <w:t>visualization</w:t>
      </w:r>
      <w:r>
        <w:rPr>
          <w:spacing w:val="-4"/>
        </w:rPr>
        <w:t xml:space="preserve"> </w:t>
      </w:r>
      <w:r>
        <w:t>to</w:t>
      </w:r>
      <w:r>
        <w:rPr>
          <w:spacing w:val="-4"/>
        </w:rPr>
        <w:t xml:space="preserve"> </w:t>
      </w:r>
      <w:r>
        <w:t>understand</w:t>
      </w:r>
      <w:r>
        <w:rPr>
          <w:spacing w:val="-4"/>
        </w:rPr>
        <w:t xml:space="preserve"> </w:t>
      </w:r>
      <w:r>
        <w:t>passenger</w:t>
      </w:r>
      <w:r>
        <w:rPr>
          <w:spacing w:val="-4"/>
        </w:rPr>
        <w:t xml:space="preserve"> </w:t>
      </w:r>
      <w:r>
        <w:t>feedback</w:t>
      </w:r>
      <w:r>
        <w:rPr>
          <w:spacing w:val="-4"/>
        </w:rPr>
        <w:t xml:space="preserve"> </w:t>
      </w:r>
      <w:r>
        <w:t>based</w:t>
      </w:r>
      <w:r>
        <w:rPr>
          <w:spacing w:val="-4"/>
        </w:rPr>
        <w:t xml:space="preserve"> </w:t>
      </w:r>
      <w:r>
        <w:t>on</w:t>
      </w:r>
      <w:r>
        <w:rPr>
          <w:spacing w:val="-4"/>
        </w:rPr>
        <w:t xml:space="preserve"> </w:t>
      </w:r>
      <w:r>
        <w:t>available</w:t>
      </w:r>
      <w:r>
        <w:rPr>
          <w:spacing w:val="-3"/>
        </w:rPr>
        <w:t xml:space="preserve"> </w:t>
      </w:r>
      <w:r>
        <w:t>data. Assuming you have feedback scores associated with Trip IDs or Route IDs:</w:t>
      </w:r>
    </w:p>
    <w:p>
      <w:pPr>
        <w:pStyle w:val="6"/>
      </w:pPr>
    </w:p>
    <w:p>
      <w:pPr>
        <w:pStyle w:val="6"/>
        <w:ind w:left="480" w:right="5774"/>
      </w:pPr>
      <w:r>
        <w:t>Category Axis: Trip ID or Route ID Data</w:t>
      </w:r>
      <w:r>
        <w:rPr>
          <w:spacing w:val="-10"/>
        </w:rPr>
        <w:t xml:space="preserve"> </w:t>
      </w:r>
      <w:r>
        <w:t>Point:</w:t>
      </w:r>
      <w:r>
        <w:rPr>
          <w:spacing w:val="-11"/>
        </w:rPr>
        <w:t xml:space="preserve"> </w:t>
      </w:r>
      <w:r>
        <w:t>Average</w:t>
      </w:r>
      <w:r>
        <w:rPr>
          <w:spacing w:val="-9"/>
        </w:rPr>
        <w:t xml:space="preserve"> </w:t>
      </w:r>
      <w:r>
        <w:t>Feedback</w:t>
      </w:r>
      <w:r>
        <w:rPr>
          <w:spacing w:val="-9"/>
        </w:rPr>
        <w:t xml:space="preserve"> </w:t>
      </w:r>
      <w:r>
        <w:t>Score</w:t>
      </w:r>
    </w:p>
    <w:p>
      <w:pPr>
        <w:pStyle w:val="6"/>
      </w:pPr>
    </w:p>
    <w:p>
      <w:pPr>
        <w:pStyle w:val="6"/>
      </w:pPr>
    </w:p>
    <w:p>
      <w:pPr>
        <w:pStyle w:val="9"/>
        <w:numPr>
          <w:ilvl w:val="0"/>
          <w:numId w:val="11"/>
        </w:numPr>
        <w:tabs>
          <w:tab w:val="left" w:pos="719"/>
        </w:tabs>
        <w:spacing w:before="0" w:after="0" w:line="240" w:lineRule="auto"/>
        <w:ind w:left="719" w:right="0" w:hanging="239"/>
        <w:jc w:val="left"/>
        <w:rPr>
          <w:sz w:val="24"/>
        </w:rPr>
      </w:pPr>
      <w:r>
        <w:rPr>
          <w:sz w:val="24"/>
        </w:rPr>
        <w:t>Calculate</w:t>
      </w:r>
      <w:r>
        <w:rPr>
          <w:spacing w:val="-4"/>
          <w:sz w:val="24"/>
        </w:rPr>
        <w:t xml:space="preserve"> </w:t>
      </w:r>
      <w:r>
        <w:rPr>
          <w:sz w:val="24"/>
        </w:rPr>
        <w:t>the</w:t>
      </w:r>
      <w:r>
        <w:rPr>
          <w:spacing w:val="-1"/>
          <w:sz w:val="24"/>
        </w:rPr>
        <w:t xml:space="preserve"> </w:t>
      </w:r>
      <w:r>
        <w:rPr>
          <w:sz w:val="24"/>
        </w:rPr>
        <w:t>average</w:t>
      </w:r>
      <w:r>
        <w:rPr>
          <w:spacing w:val="-4"/>
          <w:sz w:val="24"/>
        </w:rPr>
        <w:t xml:space="preserve"> </w:t>
      </w:r>
      <w:r>
        <w:rPr>
          <w:sz w:val="24"/>
        </w:rPr>
        <w:t>feedback</w:t>
      </w:r>
      <w:r>
        <w:rPr>
          <w:spacing w:val="-1"/>
          <w:sz w:val="24"/>
        </w:rPr>
        <w:t xml:space="preserve"> </w:t>
      </w:r>
      <w:r>
        <w:rPr>
          <w:sz w:val="24"/>
        </w:rPr>
        <w:t>score</w:t>
      </w:r>
      <w:r>
        <w:rPr>
          <w:spacing w:val="-1"/>
          <w:sz w:val="24"/>
        </w:rPr>
        <w:t xml:space="preserve"> </w:t>
      </w:r>
      <w:r>
        <w:rPr>
          <w:sz w:val="24"/>
        </w:rPr>
        <w:t>for</w:t>
      </w:r>
      <w:r>
        <w:rPr>
          <w:spacing w:val="-3"/>
          <w:sz w:val="24"/>
        </w:rPr>
        <w:t xml:space="preserve"> </w:t>
      </w:r>
      <w:r>
        <w:rPr>
          <w:sz w:val="24"/>
        </w:rPr>
        <w:t>each</w:t>
      </w:r>
      <w:r>
        <w:rPr>
          <w:spacing w:val="-1"/>
          <w:sz w:val="24"/>
        </w:rPr>
        <w:t xml:space="preserve"> </w:t>
      </w:r>
      <w:r>
        <w:rPr>
          <w:sz w:val="24"/>
        </w:rPr>
        <w:t>Trip</w:t>
      </w:r>
      <w:r>
        <w:rPr>
          <w:spacing w:val="1"/>
          <w:sz w:val="24"/>
        </w:rPr>
        <w:t xml:space="preserve"> </w:t>
      </w:r>
      <w:r>
        <w:rPr>
          <w:sz w:val="24"/>
        </w:rPr>
        <w:t>ID or</w:t>
      </w:r>
      <w:r>
        <w:rPr>
          <w:spacing w:val="-4"/>
          <w:sz w:val="24"/>
        </w:rPr>
        <w:t xml:space="preserve"> </w:t>
      </w:r>
      <w:r>
        <w:rPr>
          <w:sz w:val="24"/>
        </w:rPr>
        <w:t>Route</w:t>
      </w:r>
      <w:r>
        <w:rPr>
          <w:spacing w:val="-1"/>
          <w:sz w:val="24"/>
        </w:rPr>
        <w:t xml:space="preserve"> </w:t>
      </w:r>
      <w:r>
        <w:rPr>
          <w:spacing w:val="-5"/>
          <w:sz w:val="24"/>
        </w:rPr>
        <w:t>ID.</w:t>
      </w:r>
    </w:p>
    <w:p>
      <w:pPr>
        <w:pStyle w:val="6"/>
      </w:pPr>
    </w:p>
    <w:p>
      <w:pPr>
        <w:pStyle w:val="9"/>
        <w:numPr>
          <w:ilvl w:val="0"/>
          <w:numId w:val="11"/>
        </w:numPr>
        <w:tabs>
          <w:tab w:val="left" w:pos="730"/>
        </w:tabs>
        <w:spacing w:before="0" w:after="0" w:line="240" w:lineRule="auto"/>
        <w:ind w:left="480" w:right="1456" w:firstLine="0"/>
        <w:jc w:val="left"/>
        <w:rPr>
          <w:sz w:val="24"/>
        </w:rPr>
      </w:pPr>
      <w:r>
        <w:rPr>
          <w:sz w:val="24"/>
        </w:rPr>
        <w:t>Create</w:t>
      </w:r>
      <w:r>
        <w:rPr>
          <w:spacing w:val="-2"/>
          <w:sz w:val="24"/>
        </w:rPr>
        <w:t xml:space="preserve"> </w:t>
      </w:r>
      <w:r>
        <w:rPr>
          <w:sz w:val="24"/>
        </w:rPr>
        <w:t>a</w:t>
      </w:r>
      <w:r>
        <w:rPr>
          <w:spacing w:val="-4"/>
          <w:sz w:val="24"/>
        </w:rPr>
        <w:t xml:space="preserve"> </w:t>
      </w:r>
      <w:r>
        <w:rPr>
          <w:sz w:val="24"/>
        </w:rPr>
        <w:t>bar</w:t>
      </w:r>
      <w:r>
        <w:rPr>
          <w:spacing w:val="-2"/>
          <w:sz w:val="24"/>
        </w:rPr>
        <w:t xml:space="preserve"> </w:t>
      </w:r>
      <w:r>
        <w:rPr>
          <w:sz w:val="24"/>
        </w:rPr>
        <w:t>chart</w:t>
      </w:r>
      <w:r>
        <w:rPr>
          <w:spacing w:val="-2"/>
          <w:sz w:val="24"/>
        </w:rPr>
        <w:t xml:space="preserve"> </w:t>
      </w:r>
      <w:r>
        <w:rPr>
          <w:sz w:val="24"/>
        </w:rPr>
        <w:t>where</w:t>
      </w:r>
      <w:r>
        <w:rPr>
          <w:spacing w:val="-2"/>
          <w:sz w:val="24"/>
        </w:rPr>
        <w:t xml:space="preserve"> </w:t>
      </w:r>
      <w:r>
        <w:rPr>
          <w:sz w:val="24"/>
        </w:rPr>
        <w:t>the</w:t>
      </w:r>
      <w:r>
        <w:rPr>
          <w:spacing w:val="-2"/>
          <w:sz w:val="24"/>
        </w:rPr>
        <w:t xml:space="preserve"> </w:t>
      </w:r>
      <w:r>
        <w:rPr>
          <w:sz w:val="24"/>
        </w:rPr>
        <w:t>X-axis</w:t>
      </w:r>
      <w:r>
        <w:rPr>
          <w:spacing w:val="-2"/>
          <w:sz w:val="24"/>
        </w:rPr>
        <w:t xml:space="preserve"> </w:t>
      </w:r>
      <w:r>
        <w:rPr>
          <w:sz w:val="24"/>
        </w:rPr>
        <w:t>represents</w:t>
      </w:r>
      <w:r>
        <w:rPr>
          <w:spacing w:val="-2"/>
          <w:sz w:val="24"/>
        </w:rPr>
        <w:t xml:space="preserve"> </w:t>
      </w:r>
      <w:r>
        <w:rPr>
          <w:sz w:val="24"/>
        </w:rPr>
        <w:t>Trip</w:t>
      </w:r>
      <w:r>
        <w:rPr>
          <w:spacing w:val="-2"/>
          <w:sz w:val="24"/>
        </w:rPr>
        <w:t xml:space="preserve"> </w:t>
      </w:r>
      <w:r>
        <w:rPr>
          <w:sz w:val="24"/>
        </w:rPr>
        <w:t>ID</w:t>
      </w:r>
      <w:r>
        <w:rPr>
          <w:spacing w:val="-3"/>
          <w:sz w:val="24"/>
        </w:rPr>
        <w:t xml:space="preserve"> </w:t>
      </w:r>
      <w:r>
        <w:rPr>
          <w:sz w:val="24"/>
        </w:rPr>
        <w:t>or</w:t>
      </w:r>
      <w:r>
        <w:rPr>
          <w:spacing w:val="-2"/>
          <w:sz w:val="24"/>
        </w:rPr>
        <w:t xml:space="preserve"> </w:t>
      </w:r>
      <w:r>
        <w:rPr>
          <w:sz w:val="24"/>
        </w:rPr>
        <w:t>Route</w:t>
      </w:r>
      <w:r>
        <w:rPr>
          <w:spacing w:val="-1"/>
          <w:sz w:val="24"/>
        </w:rPr>
        <w:t xml:space="preserve"> </w:t>
      </w:r>
      <w:r>
        <w:rPr>
          <w:sz w:val="24"/>
        </w:rPr>
        <w:t>ID,</w:t>
      </w:r>
      <w:r>
        <w:rPr>
          <w:spacing w:val="-1"/>
          <w:sz w:val="24"/>
        </w:rPr>
        <w:t xml:space="preserve"> </w:t>
      </w:r>
      <w:r>
        <w:rPr>
          <w:sz w:val="24"/>
        </w:rPr>
        <w:t>and</w:t>
      </w:r>
      <w:r>
        <w:rPr>
          <w:spacing w:val="-2"/>
          <w:sz w:val="24"/>
        </w:rPr>
        <w:t xml:space="preserve"> </w:t>
      </w:r>
      <w:r>
        <w:rPr>
          <w:sz w:val="24"/>
        </w:rPr>
        <w:t>the</w:t>
      </w:r>
      <w:r>
        <w:rPr>
          <w:spacing w:val="-2"/>
          <w:sz w:val="24"/>
        </w:rPr>
        <w:t xml:space="preserve"> </w:t>
      </w:r>
      <w:r>
        <w:rPr>
          <w:sz w:val="24"/>
        </w:rPr>
        <w:t>Y-axis represents the average feedback score.</w:t>
      </w:r>
    </w:p>
    <w:p>
      <w:pPr>
        <w:pStyle w:val="6"/>
        <w:spacing w:before="1"/>
      </w:pPr>
    </w:p>
    <w:p>
      <w:pPr>
        <w:pStyle w:val="9"/>
        <w:numPr>
          <w:ilvl w:val="0"/>
          <w:numId w:val="11"/>
        </w:numPr>
        <w:tabs>
          <w:tab w:val="left" w:pos="704"/>
        </w:tabs>
        <w:spacing w:before="0" w:after="0" w:line="240" w:lineRule="auto"/>
        <w:ind w:left="704" w:right="0" w:hanging="224"/>
        <w:jc w:val="left"/>
        <w:rPr>
          <w:sz w:val="24"/>
        </w:rPr>
      </w:pPr>
      <w:r>
        <w:rPr>
          <w:sz w:val="24"/>
        </w:rPr>
        <w:t>Customize</w:t>
      </w:r>
      <w:r>
        <w:rPr>
          <w:spacing w:val="-5"/>
          <w:sz w:val="24"/>
        </w:rPr>
        <w:t xml:space="preserve"> </w:t>
      </w:r>
      <w:r>
        <w:rPr>
          <w:sz w:val="24"/>
        </w:rPr>
        <w:t>the</w:t>
      </w:r>
      <w:r>
        <w:rPr>
          <w:spacing w:val="-4"/>
          <w:sz w:val="24"/>
        </w:rPr>
        <w:t xml:space="preserve"> </w:t>
      </w:r>
      <w:r>
        <w:rPr>
          <w:sz w:val="24"/>
        </w:rPr>
        <w:t>chart</w:t>
      </w:r>
      <w:r>
        <w:rPr>
          <w:spacing w:val="-2"/>
          <w:sz w:val="24"/>
        </w:rPr>
        <w:t xml:space="preserve"> </w:t>
      </w:r>
      <w:r>
        <w:rPr>
          <w:sz w:val="24"/>
        </w:rPr>
        <w:t>and</w:t>
      </w:r>
      <w:r>
        <w:rPr>
          <w:spacing w:val="-3"/>
          <w:sz w:val="24"/>
        </w:rPr>
        <w:t xml:space="preserve"> </w:t>
      </w:r>
      <w:r>
        <w:rPr>
          <w:spacing w:val="-2"/>
          <w:sz w:val="24"/>
        </w:rPr>
        <w:t>labels.</w:t>
      </w:r>
    </w:p>
    <w:p>
      <w:pPr>
        <w:spacing w:after="0" w:line="240" w:lineRule="auto"/>
        <w:jc w:val="left"/>
        <w:rPr>
          <w:sz w:val="24"/>
        </w:rPr>
        <w:sectPr>
          <w:pgSz w:w="11920" w:h="16850"/>
          <w:pgMar w:top="1620" w:right="460" w:bottom="280" w:left="1320" w:header="720" w:footer="720" w:gutter="0"/>
          <w:cols w:space="720" w:num="1"/>
        </w:sectPr>
      </w:pPr>
    </w:p>
    <w:p>
      <w:pPr>
        <w:spacing w:before="73"/>
        <w:ind w:left="480" w:right="0" w:firstLine="0"/>
        <w:jc w:val="left"/>
        <w:rPr>
          <w:b/>
          <w:sz w:val="24"/>
        </w:rPr>
      </w:pPr>
      <w:r>
        <w:rPr>
          <w:b/>
          <w:sz w:val="24"/>
        </w:rPr>
        <w:t>Scatter</w:t>
      </w:r>
      <w:r>
        <w:rPr>
          <w:b/>
          <w:spacing w:val="-5"/>
          <w:sz w:val="24"/>
        </w:rPr>
        <w:t xml:space="preserve"> </w:t>
      </w:r>
      <w:r>
        <w:rPr>
          <w:b/>
          <w:spacing w:val="-2"/>
          <w:sz w:val="24"/>
        </w:rPr>
        <w:t>plot:</w:t>
      </w:r>
    </w:p>
    <w:p>
      <w:pPr>
        <w:pStyle w:val="6"/>
        <w:spacing w:before="26"/>
        <w:rPr>
          <w:b/>
          <w:sz w:val="20"/>
        </w:rPr>
      </w:pPr>
      <w:r>
        <w:drawing>
          <wp:anchor distT="0" distB="0" distL="0" distR="0" simplePos="0" relativeHeight="251676672" behindDoc="1" locked="0" layoutInCell="1" allowOverlap="1">
            <wp:simplePos x="0" y="0"/>
            <wp:positionH relativeFrom="page">
              <wp:posOffset>1143000</wp:posOffset>
            </wp:positionH>
            <wp:positionV relativeFrom="paragraph">
              <wp:posOffset>177800</wp:posOffset>
            </wp:positionV>
            <wp:extent cx="5233670" cy="348107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1" cstate="print"/>
                    <a:stretch>
                      <a:fillRect/>
                    </a:stretch>
                  </pic:blipFill>
                  <pic:spPr>
                    <a:xfrm>
                      <a:off x="0" y="0"/>
                      <a:ext cx="5233416" cy="3480816"/>
                    </a:xfrm>
                    <a:prstGeom prst="rect">
                      <a:avLst/>
                    </a:prstGeom>
                  </pic:spPr>
                </pic:pic>
              </a:graphicData>
            </a:graphic>
          </wp:anchor>
        </w:drawing>
      </w:r>
    </w:p>
    <w:p>
      <w:pPr>
        <w:spacing w:before="260"/>
        <w:ind w:left="480" w:right="0" w:firstLine="0"/>
        <w:jc w:val="left"/>
        <w:rPr>
          <w:b/>
          <w:sz w:val="24"/>
        </w:rPr>
      </w:pPr>
      <w:r>
        <w:rPr>
          <w:b/>
          <w:sz w:val="24"/>
        </w:rPr>
        <w:t>Bar</w:t>
      </w:r>
      <w:r>
        <w:rPr>
          <w:b/>
          <w:spacing w:val="-4"/>
          <w:sz w:val="24"/>
        </w:rPr>
        <w:t xml:space="preserve"> </w:t>
      </w:r>
      <w:r>
        <w:rPr>
          <w:b/>
          <w:spacing w:val="-2"/>
          <w:sz w:val="24"/>
        </w:rPr>
        <w:t>Graph:</w:t>
      </w:r>
    </w:p>
    <w:p>
      <w:pPr>
        <w:pStyle w:val="6"/>
        <w:spacing w:before="23"/>
        <w:rPr>
          <w:b/>
          <w:sz w:val="20"/>
        </w:rPr>
      </w:pPr>
      <w:r>
        <w:drawing>
          <wp:anchor distT="0" distB="0" distL="0" distR="0" simplePos="0" relativeHeight="251677696" behindDoc="1" locked="0" layoutInCell="1" allowOverlap="1">
            <wp:simplePos x="0" y="0"/>
            <wp:positionH relativeFrom="page">
              <wp:posOffset>1143000</wp:posOffset>
            </wp:positionH>
            <wp:positionV relativeFrom="paragraph">
              <wp:posOffset>175895</wp:posOffset>
            </wp:positionV>
            <wp:extent cx="5121275" cy="337566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2" cstate="print"/>
                    <a:stretch>
                      <a:fillRect/>
                    </a:stretch>
                  </pic:blipFill>
                  <pic:spPr>
                    <a:xfrm>
                      <a:off x="0" y="0"/>
                      <a:ext cx="5121426" cy="3375755"/>
                    </a:xfrm>
                    <a:prstGeom prst="rect">
                      <a:avLst/>
                    </a:prstGeom>
                  </pic:spPr>
                </pic:pic>
              </a:graphicData>
            </a:graphic>
          </wp:anchor>
        </w:drawing>
      </w:r>
    </w:p>
    <w:p>
      <w:pPr>
        <w:spacing w:after="0"/>
        <w:rPr>
          <w:sz w:val="20"/>
        </w:rPr>
        <w:sectPr>
          <w:pgSz w:w="11920" w:h="16850"/>
          <w:pgMar w:top="1620" w:right="460" w:bottom="280" w:left="1320" w:header="720" w:footer="720" w:gutter="0"/>
          <w:cols w:space="720" w:num="1"/>
        </w:sectPr>
      </w:pPr>
    </w:p>
    <w:p>
      <w:pPr>
        <w:pStyle w:val="6"/>
        <w:rPr>
          <w:b/>
        </w:rPr>
      </w:pPr>
    </w:p>
    <w:p>
      <w:pPr>
        <w:pStyle w:val="6"/>
        <w:rPr>
          <w:b/>
        </w:rPr>
      </w:pPr>
    </w:p>
    <w:p>
      <w:pPr>
        <w:pStyle w:val="6"/>
        <w:rPr>
          <w:b/>
        </w:rPr>
      </w:pPr>
    </w:p>
    <w:p>
      <w:pPr>
        <w:pStyle w:val="6"/>
        <w:rPr>
          <w:b/>
        </w:rPr>
      </w:pPr>
    </w:p>
    <w:p>
      <w:pPr>
        <w:pStyle w:val="6"/>
        <w:rPr>
          <w:b/>
        </w:rPr>
      </w:pPr>
    </w:p>
    <w:p>
      <w:pPr>
        <w:pStyle w:val="6"/>
        <w:spacing w:before="31"/>
        <w:rPr>
          <w:b/>
        </w:rPr>
      </w:pPr>
    </w:p>
    <w:p>
      <w:pPr>
        <w:spacing w:before="0"/>
        <w:ind w:left="480" w:right="1548" w:firstLine="0"/>
        <w:jc w:val="left"/>
        <w:rPr>
          <w:b/>
          <w:sz w:val="24"/>
        </w:rPr>
      </w:pPr>
      <w:r>
        <w:rPr>
          <w:b/>
          <w:sz w:val="24"/>
        </w:rPr>
        <w:t>Advanced</w:t>
      </w:r>
      <w:r>
        <w:rPr>
          <w:b/>
          <w:spacing w:val="-4"/>
          <w:sz w:val="24"/>
        </w:rPr>
        <w:t xml:space="preserve"> </w:t>
      </w:r>
      <w:r>
        <w:rPr>
          <w:b/>
          <w:sz w:val="24"/>
        </w:rPr>
        <w:t>data</w:t>
      </w:r>
      <w:r>
        <w:rPr>
          <w:b/>
          <w:spacing w:val="-4"/>
          <w:sz w:val="24"/>
        </w:rPr>
        <w:t xml:space="preserve"> </w:t>
      </w:r>
      <w:r>
        <w:rPr>
          <w:b/>
          <w:sz w:val="24"/>
        </w:rPr>
        <w:t>analysis,</w:t>
      </w:r>
      <w:r>
        <w:rPr>
          <w:b/>
          <w:spacing w:val="-4"/>
          <w:sz w:val="24"/>
        </w:rPr>
        <w:t xml:space="preserve"> </w:t>
      </w:r>
      <w:r>
        <w:rPr>
          <w:b/>
          <w:sz w:val="24"/>
        </w:rPr>
        <w:t>such</w:t>
      </w:r>
      <w:r>
        <w:rPr>
          <w:b/>
          <w:spacing w:val="-4"/>
          <w:sz w:val="24"/>
        </w:rPr>
        <w:t xml:space="preserve"> </w:t>
      </w:r>
      <w:r>
        <w:rPr>
          <w:b/>
          <w:sz w:val="24"/>
        </w:rPr>
        <w:t>as</w:t>
      </w:r>
      <w:r>
        <w:rPr>
          <w:b/>
          <w:spacing w:val="-4"/>
          <w:sz w:val="24"/>
        </w:rPr>
        <w:t xml:space="preserve"> </w:t>
      </w:r>
      <w:r>
        <w:rPr>
          <w:b/>
          <w:sz w:val="24"/>
        </w:rPr>
        <w:t>calculating</w:t>
      </w:r>
      <w:r>
        <w:rPr>
          <w:b/>
          <w:spacing w:val="-4"/>
          <w:sz w:val="24"/>
        </w:rPr>
        <w:t xml:space="preserve"> </w:t>
      </w:r>
      <w:r>
        <w:rPr>
          <w:b/>
          <w:sz w:val="24"/>
        </w:rPr>
        <w:t>service</w:t>
      </w:r>
      <w:r>
        <w:rPr>
          <w:b/>
          <w:spacing w:val="-6"/>
          <w:sz w:val="24"/>
        </w:rPr>
        <w:t xml:space="preserve"> </w:t>
      </w:r>
      <w:r>
        <w:rPr>
          <w:b/>
          <w:sz w:val="24"/>
        </w:rPr>
        <w:t>punctuality</w:t>
      </w:r>
      <w:r>
        <w:rPr>
          <w:b/>
          <w:spacing w:val="-4"/>
          <w:sz w:val="24"/>
        </w:rPr>
        <w:t xml:space="preserve"> </w:t>
      </w:r>
      <w:r>
        <w:rPr>
          <w:b/>
          <w:sz w:val="24"/>
        </w:rPr>
        <w:t>rates</w:t>
      </w:r>
      <w:r>
        <w:rPr>
          <w:b/>
          <w:spacing w:val="-4"/>
          <w:sz w:val="24"/>
        </w:rPr>
        <w:t xml:space="preserve"> </w:t>
      </w:r>
      <w:r>
        <w:rPr>
          <w:b/>
          <w:sz w:val="24"/>
        </w:rPr>
        <w:t>or sentiment analysis on passenger feedback:</w:t>
      </w:r>
    </w:p>
    <w:p>
      <w:pPr>
        <w:pStyle w:val="6"/>
        <w:spacing w:before="274"/>
        <w:ind w:left="480" w:right="1355"/>
      </w:pPr>
      <w:r>
        <w:t>The advanced data analysis in this context is twofold: first, to calculate service punctuality rates by defining a threshold for on-time performance based on passenger demand data; and second, to perform indirect sentiment analysis on passenger feedback by categorizing sentiment based on passenger demand levels. By implementing these analyses, the goal is to assess transportation service performance and</w:t>
      </w:r>
      <w:r>
        <w:rPr>
          <w:spacing w:val="-3"/>
        </w:rPr>
        <w:t xml:space="preserve"> </w:t>
      </w:r>
      <w:r>
        <w:t>passenger</w:t>
      </w:r>
      <w:r>
        <w:rPr>
          <w:spacing w:val="-3"/>
        </w:rPr>
        <w:t xml:space="preserve"> </w:t>
      </w:r>
      <w:r>
        <w:t>satisfaction</w:t>
      </w:r>
      <w:r>
        <w:rPr>
          <w:spacing w:val="-3"/>
        </w:rPr>
        <w:t xml:space="preserve"> </w:t>
      </w:r>
      <w:r>
        <w:t>indirectly,</w:t>
      </w:r>
      <w:r>
        <w:rPr>
          <w:spacing w:val="-3"/>
        </w:rPr>
        <w:t xml:space="preserve"> </w:t>
      </w:r>
      <w:r>
        <w:t>leveraging</w:t>
      </w:r>
      <w:r>
        <w:rPr>
          <w:spacing w:val="-3"/>
        </w:rPr>
        <w:t xml:space="preserve"> </w:t>
      </w:r>
      <w:r>
        <w:t>available</w:t>
      </w:r>
      <w:r>
        <w:rPr>
          <w:spacing w:val="-3"/>
        </w:rPr>
        <w:t xml:space="preserve"> </w:t>
      </w:r>
      <w:r>
        <w:t>metrics</w:t>
      </w:r>
      <w:r>
        <w:rPr>
          <w:spacing w:val="-3"/>
        </w:rPr>
        <w:t xml:space="preserve"> </w:t>
      </w:r>
      <w:r>
        <w:t>to</w:t>
      </w:r>
      <w:r>
        <w:rPr>
          <w:spacing w:val="-3"/>
        </w:rPr>
        <w:t xml:space="preserve"> </w:t>
      </w:r>
      <w:r>
        <w:t>gain</w:t>
      </w:r>
      <w:r>
        <w:rPr>
          <w:spacing w:val="-3"/>
        </w:rPr>
        <w:t xml:space="preserve"> </w:t>
      </w:r>
      <w:r>
        <w:t>insights</w:t>
      </w:r>
      <w:r>
        <w:rPr>
          <w:spacing w:val="-3"/>
        </w:rPr>
        <w:t xml:space="preserve"> </w:t>
      </w:r>
      <w:r>
        <w:t>into service punctuality and passenger sentiment, even in the absence of explicit feedback scores.</w:t>
      </w:r>
      <w:r>
        <w:rPr>
          <w:spacing w:val="-1"/>
        </w:rPr>
        <w:t xml:space="preserve"> </w:t>
      </w:r>
      <w:r>
        <w:t>This</w:t>
      </w:r>
      <w:r>
        <w:rPr>
          <w:spacing w:val="-1"/>
        </w:rPr>
        <w:t xml:space="preserve"> </w:t>
      </w:r>
      <w:r>
        <w:t>data-driven approach enables</w:t>
      </w:r>
      <w:r>
        <w:rPr>
          <w:spacing w:val="-1"/>
        </w:rPr>
        <w:t xml:space="preserve"> </w:t>
      </w:r>
      <w:r>
        <w:t>data-informed</w:t>
      </w:r>
      <w:r>
        <w:rPr>
          <w:spacing w:val="-1"/>
        </w:rPr>
        <w:t xml:space="preserve"> </w:t>
      </w:r>
      <w:r>
        <w:t>decision-making</w:t>
      </w:r>
      <w:r>
        <w:rPr>
          <w:spacing w:val="-1"/>
        </w:rPr>
        <w:t xml:space="preserve"> </w:t>
      </w:r>
      <w:r>
        <w:t>and</w:t>
      </w:r>
      <w:r>
        <w:rPr>
          <w:spacing w:val="-1"/>
        </w:rPr>
        <w:t xml:space="preserve"> </w:t>
      </w:r>
      <w:r>
        <w:t>service quality improvement for the transportation system.</w:t>
      </w:r>
    </w:p>
    <w:p>
      <w:pPr>
        <w:pStyle w:val="6"/>
        <w:spacing w:before="257"/>
      </w:pPr>
    </w:p>
    <w:p>
      <w:pPr>
        <w:pStyle w:val="6"/>
        <w:spacing w:before="1"/>
        <w:ind w:left="480" w:right="1355"/>
      </w:pPr>
      <w:r>
        <w:t>To</w:t>
      </w:r>
      <w:r>
        <w:rPr>
          <w:spacing w:val="-4"/>
        </w:rPr>
        <w:t xml:space="preserve"> </w:t>
      </w:r>
      <w:r>
        <w:t>perform</w:t>
      </w:r>
      <w:r>
        <w:rPr>
          <w:spacing w:val="-3"/>
        </w:rPr>
        <w:t xml:space="preserve"> </w:t>
      </w:r>
      <w:r>
        <w:t>advanced</w:t>
      </w:r>
      <w:r>
        <w:rPr>
          <w:spacing w:val="-4"/>
        </w:rPr>
        <w:t xml:space="preserve"> </w:t>
      </w:r>
      <w:r>
        <w:t>data</w:t>
      </w:r>
      <w:r>
        <w:rPr>
          <w:spacing w:val="-5"/>
        </w:rPr>
        <w:t xml:space="preserve"> </w:t>
      </w:r>
      <w:r>
        <w:t>analysis,</w:t>
      </w:r>
      <w:r>
        <w:rPr>
          <w:spacing w:val="-4"/>
        </w:rPr>
        <w:t xml:space="preserve"> </w:t>
      </w:r>
      <w:r>
        <w:t>including</w:t>
      </w:r>
      <w:r>
        <w:rPr>
          <w:spacing w:val="-4"/>
        </w:rPr>
        <w:t xml:space="preserve"> </w:t>
      </w:r>
      <w:r>
        <w:t>calculating</w:t>
      </w:r>
      <w:r>
        <w:rPr>
          <w:spacing w:val="-4"/>
        </w:rPr>
        <w:t xml:space="preserve"> </w:t>
      </w:r>
      <w:r>
        <w:t>service</w:t>
      </w:r>
      <w:r>
        <w:rPr>
          <w:spacing w:val="-6"/>
        </w:rPr>
        <w:t xml:space="preserve"> </w:t>
      </w:r>
      <w:r>
        <w:t>punctuality</w:t>
      </w:r>
      <w:r>
        <w:rPr>
          <w:spacing w:val="-4"/>
        </w:rPr>
        <w:t xml:space="preserve"> </w:t>
      </w:r>
      <w:r>
        <w:t>rates</w:t>
      </w:r>
      <w:r>
        <w:rPr>
          <w:spacing w:val="-4"/>
        </w:rPr>
        <w:t xml:space="preserve"> </w:t>
      </w:r>
      <w:r>
        <w:t>and sentiment analysis on passenger feedback, you can use Python with various libraries. Below are steps for performing both analyses:</w:t>
      </w:r>
    </w:p>
    <w:p>
      <w:pPr>
        <w:pStyle w:val="3"/>
        <w:numPr>
          <w:ilvl w:val="0"/>
          <w:numId w:val="12"/>
        </w:numPr>
        <w:tabs>
          <w:tab w:val="left" w:pos="717"/>
        </w:tabs>
        <w:spacing w:before="274" w:after="0" w:line="240" w:lineRule="auto"/>
        <w:ind w:left="717" w:right="0" w:hanging="237"/>
        <w:jc w:val="left"/>
      </w:pPr>
      <w:r>
        <w:t>Data</w:t>
      </w:r>
      <w:r>
        <w:rPr>
          <w:spacing w:val="-5"/>
        </w:rPr>
        <w:t xml:space="preserve"> </w:t>
      </w:r>
      <w:r>
        <w:rPr>
          <w:spacing w:val="-2"/>
        </w:rPr>
        <w:t>Preparation:</w:t>
      </w:r>
    </w:p>
    <w:p>
      <w:pPr>
        <w:pStyle w:val="6"/>
        <w:rPr>
          <w:b/>
        </w:rPr>
      </w:pPr>
    </w:p>
    <w:p>
      <w:pPr>
        <w:pStyle w:val="6"/>
        <w:ind w:left="480" w:right="1355"/>
      </w:pPr>
      <w:r>
        <w:t>Before</w:t>
      </w:r>
      <w:r>
        <w:rPr>
          <w:spacing w:val="-4"/>
        </w:rPr>
        <w:t xml:space="preserve"> </w:t>
      </w:r>
      <w:r>
        <w:t>you</w:t>
      </w:r>
      <w:r>
        <w:rPr>
          <w:spacing w:val="-3"/>
        </w:rPr>
        <w:t xml:space="preserve"> </w:t>
      </w:r>
      <w:r>
        <w:t>can</w:t>
      </w:r>
      <w:r>
        <w:rPr>
          <w:spacing w:val="-3"/>
        </w:rPr>
        <w:t xml:space="preserve"> </w:t>
      </w:r>
      <w:r>
        <w:t>perform</w:t>
      </w:r>
      <w:r>
        <w:rPr>
          <w:spacing w:val="-2"/>
        </w:rPr>
        <w:t xml:space="preserve"> </w:t>
      </w:r>
      <w:r>
        <w:t>data</w:t>
      </w:r>
      <w:r>
        <w:rPr>
          <w:spacing w:val="-3"/>
        </w:rPr>
        <w:t xml:space="preserve"> </w:t>
      </w:r>
      <w:r>
        <w:t>analysis,</w:t>
      </w:r>
      <w:r>
        <w:rPr>
          <w:spacing w:val="-3"/>
        </w:rPr>
        <w:t xml:space="preserve"> </w:t>
      </w:r>
      <w:r>
        <w:t>you</w:t>
      </w:r>
      <w:r>
        <w:rPr>
          <w:spacing w:val="-3"/>
        </w:rPr>
        <w:t xml:space="preserve"> </w:t>
      </w:r>
      <w:r>
        <w:t>need</w:t>
      </w:r>
      <w:r>
        <w:rPr>
          <w:spacing w:val="-3"/>
        </w:rPr>
        <w:t xml:space="preserve"> </w:t>
      </w:r>
      <w:r>
        <w:t>to</w:t>
      </w:r>
      <w:r>
        <w:rPr>
          <w:spacing w:val="-3"/>
        </w:rPr>
        <w:t xml:space="preserve"> </w:t>
      </w:r>
      <w:r>
        <w:t>load</w:t>
      </w:r>
      <w:r>
        <w:rPr>
          <w:spacing w:val="-3"/>
        </w:rPr>
        <w:t xml:space="preserve"> </w:t>
      </w:r>
      <w:r>
        <w:t>your</w:t>
      </w:r>
      <w:r>
        <w:rPr>
          <w:spacing w:val="-4"/>
        </w:rPr>
        <w:t xml:space="preserve"> </w:t>
      </w:r>
      <w:r>
        <w:t>dataset</w:t>
      </w:r>
      <w:r>
        <w:rPr>
          <w:spacing w:val="-3"/>
        </w:rPr>
        <w:t xml:space="preserve"> </w:t>
      </w:r>
      <w:r>
        <w:t>into</w:t>
      </w:r>
      <w:r>
        <w:rPr>
          <w:spacing w:val="-3"/>
        </w:rPr>
        <w:t xml:space="preserve"> </w:t>
      </w:r>
      <w:r>
        <w:t>Python</w:t>
      </w:r>
      <w:r>
        <w:rPr>
          <w:spacing w:val="-3"/>
        </w:rPr>
        <w:t xml:space="preserve"> </w:t>
      </w:r>
      <w:r>
        <w:t xml:space="preserve">and prepare it for analysis. You may use libraries like Pandas for data manipulation and </w:t>
      </w:r>
      <w:r>
        <w:rPr>
          <w:spacing w:val="-2"/>
        </w:rPr>
        <w:t>cleaning.</w:t>
      </w:r>
    </w:p>
    <w:p>
      <w:pPr>
        <w:pStyle w:val="6"/>
      </w:pPr>
    </w:p>
    <w:p>
      <w:pPr>
        <w:pStyle w:val="3"/>
        <w:ind w:left="480"/>
      </w:pPr>
      <w:r>
        <w:t>Program</w:t>
      </w:r>
      <w:r>
        <w:rPr>
          <w:spacing w:val="-4"/>
        </w:rPr>
        <w:t xml:space="preserve"> </w:t>
      </w:r>
      <w:r>
        <w:rPr>
          <w:spacing w:val="-10"/>
        </w:rPr>
        <w:t>:</w:t>
      </w:r>
    </w:p>
    <w:p>
      <w:pPr>
        <w:pStyle w:val="6"/>
        <w:spacing w:before="22"/>
        <w:rPr>
          <w:b/>
          <w:sz w:val="20"/>
        </w:rPr>
      </w:pPr>
      <w:r>
        <w:drawing>
          <wp:anchor distT="0" distB="0" distL="0" distR="0" simplePos="0" relativeHeight="251677696" behindDoc="1" locked="0" layoutInCell="1" allowOverlap="1">
            <wp:simplePos x="0" y="0"/>
            <wp:positionH relativeFrom="page">
              <wp:posOffset>1143000</wp:posOffset>
            </wp:positionH>
            <wp:positionV relativeFrom="paragraph">
              <wp:posOffset>175260</wp:posOffset>
            </wp:positionV>
            <wp:extent cx="5239385" cy="1153160"/>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3" cstate="print"/>
                    <a:stretch>
                      <a:fillRect/>
                    </a:stretch>
                  </pic:blipFill>
                  <pic:spPr>
                    <a:xfrm>
                      <a:off x="0" y="0"/>
                      <a:ext cx="5239176" cy="1153477"/>
                    </a:xfrm>
                    <a:prstGeom prst="rect">
                      <a:avLst/>
                    </a:prstGeom>
                  </pic:spPr>
                </pic:pic>
              </a:graphicData>
            </a:graphic>
          </wp:anchor>
        </w:drawing>
      </w:r>
    </w:p>
    <w:p>
      <w:pPr>
        <w:spacing w:before="238"/>
        <w:ind w:left="480" w:right="0" w:firstLine="0"/>
        <w:jc w:val="left"/>
        <w:rPr>
          <w:b/>
          <w:sz w:val="24"/>
        </w:rPr>
      </w:pPr>
      <w:r>
        <w:rPr>
          <w:b/>
          <w:sz w:val="24"/>
        </w:rPr>
        <w:t>Service</w:t>
      </w:r>
      <w:r>
        <w:rPr>
          <w:b/>
          <w:spacing w:val="-6"/>
          <w:sz w:val="24"/>
        </w:rPr>
        <w:t xml:space="preserve"> </w:t>
      </w:r>
      <w:r>
        <w:rPr>
          <w:b/>
          <w:sz w:val="24"/>
        </w:rPr>
        <w:t>punctuality</w:t>
      </w:r>
      <w:r>
        <w:rPr>
          <w:b/>
          <w:spacing w:val="-3"/>
          <w:sz w:val="24"/>
        </w:rPr>
        <w:t xml:space="preserve"> </w:t>
      </w:r>
      <w:r>
        <w:rPr>
          <w:b/>
          <w:spacing w:val="-2"/>
          <w:sz w:val="24"/>
        </w:rPr>
        <w:t>rates:</w:t>
      </w:r>
    </w:p>
    <w:p>
      <w:pPr>
        <w:pStyle w:val="6"/>
        <w:spacing w:before="276"/>
        <w:ind w:left="480" w:right="1355"/>
      </w:pPr>
      <w:r>
        <w:t>Service</w:t>
      </w:r>
      <w:r>
        <w:rPr>
          <w:spacing w:val="-3"/>
        </w:rPr>
        <w:t xml:space="preserve"> </w:t>
      </w:r>
      <w:r>
        <w:t>punctuality</w:t>
      </w:r>
      <w:r>
        <w:rPr>
          <w:spacing w:val="-3"/>
        </w:rPr>
        <w:t xml:space="preserve"> </w:t>
      </w:r>
      <w:r>
        <w:t>rates</w:t>
      </w:r>
      <w:r>
        <w:rPr>
          <w:spacing w:val="-2"/>
        </w:rPr>
        <w:t xml:space="preserve"> </w:t>
      </w:r>
      <w:r>
        <w:t>refer</w:t>
      </w:r>
      <w:r>
        <w:rPr>
          <w:spacing w:val="-3"/>
        </w:rPr>
        <w:t xml:space="preserve"> </w:t>
      </w:r>
      <w:r>
        <w:t>to</w:t>
      </w:r>
      <w:r>
        <w:rPr>
          <w:spacing w:val="-3"/>
        </w:rPr>
        <w:t xml:space="preserve"> </w:t>
      </w:r>
      <w:r>
        <w:t>the</w:t>
      </w:r>
      <w:r>
        <w:rPr>
          <w:spacing w:val="-3"/>
        </w:rPr>
        <w:t xml:space="preserve"> </w:t>
      </w:r>
      <w:r>
        <w:t>measure</w:t>
      </w:r>
      <w:r>
        <w:rPr>
          <w:spacing w:val="-3"/>
        </w:rPr>
        <w:t xml:space="preserve"> </w:t>
      </w:r>
      <w:r>
        <w:t>of</w:t>
      </w:r>
      <w:r>
        <w:rPr>
          <w:spacing w:val="-3"/>
        </w:rPr>
        <w:t xml:space="preserve"> </w:t>
      </w:r>
      <w:r>
        <w:t>how</w:t>
      </w:r>
      <w:r>
        <w:rPr>
          <w:spacing w:val="-3"/>
        </w:rPr>
        <w:t xml:space="preserve"> </w:t>
      </w:r>
      <w:r>
        <w:t>often</w:t>
      </w:r>
      <w:r>
        <w:rPr>
          <w:spacing w:val="-3"/>
        </w:rPr>
        <w:t xml:space="preserve"> </w:t>
      </w:r>
      <w:r>
        <w:t>a</w:t>
      </w:r>
      <w:r>
        <w:rPr>
          <w:spacing w:val="-4"/>
        </w:rPr>
        <w:t xml:space="preserve"> </w:t>
      </w:r>
      <w:r>
        <w:t>service,</w:t>
      </w:r>
      <w:r>
        <w:rPr>
          <w:spacing w:val="-3"/>
        </w:rPr>
        <w:t xml:space="preserve"> </w:t>
      </w:r>
      <w:r>
        <w:t>such</w:t>
      </w:r>
      <w:r>
        <w:rPr>
          <w:spacing w:val="-1"/>
        </w:rPr>
        <w:t xml:space="preserve"> </w:t>
      </w:r>
      <w:r>
        <w:t>as</w:t>
      </w:r>
      <w:r>
        <w:rPr>
          <w:spacing w:val="-3"/>
        </w:rPr>
        <w:t xml:space="preserve"> </w:t>
      </w:r>
      <w:r>
        <w:t>public transportation, arrives or departs on time according to a predefined schedule.</w:t>
      </w:r>
    </w:p>
    <w:p>
      <w:pPr>
        <w:pStyle w:val="6"/>
        <w:ind w:left="480" w:right="1355"/>
      </w:pPr>
      <w:r>
        <w:t>Punctuality</w:t>
      </w:r>
      <w:r>
        <w:rPr>
          <w:spacing w:val="-2"/>
        </w:rPr>
        <w:t xml:space="preserve"> </w:t>
      </w:r>
      <w:r>
        <w:t>rates</w:t>
      </w:r>
      <w:r>
        <w:rPr>
          <w:spacing w:val="-1"/>
        </w:rPr>
        <w:t xml:space="preserve"> </w:t>
      </w:r>
      <w:r>
        <w:t>are</w:t>
      </w:r>
      <w:r>
        <w:rPr>
          <w:spacing w:val="-4"/>
        </w:rPr>
        <w:t xml:space="preserve"> </w:t>
      </w:r>
      <w:r>
        <w:t>used</w:t>
      </w:r>
      <w:r>
        <w:rPr>
          <w:spacing w:val="-2"/>
        </w:rPr>
        <w:t xml:space="preserve"> </w:t>
      </w:r>
      <w:r>
        <w:t>to</w:t>
      </w:r>
      <w:r>
        <w:rPr>
          <w:spacing w:val="-2"/>
        </w:rPr>
        <w:t xml:space="preserve"> </w:t>
      </w:r>
      <w:r>
        <w:t>assess</w:t>
      </w:r>
      <w:r>
        <w:rPr>
          <w:spacing w:val="-2"/>
        </w:rPr>
        <w:t xml:space="preserve"> </w:t>
      </w:r>
      <w:r>
        <w:t>the</w:t>
      </w:r>
      <w:r>
        <w:rPr>
          <w:spacing w:val="-3"/>
        </w:rPr>
        <w:t xml:space="preserve"> </w:t>
      </w:r>
      <w:r>
        <w:t>reliability</w:t>
      </w:r>
      <w:r>
        <w:rPr>
          <w:spacing w:val="-2"/>
        </w:rPr>
        <w:t xml:space="preserve"> </w:t>
      </w:r>
      <w:r>
        <w:t>and</w:t>
      </w:r>
      <w:r>
        <w:rPr>
          <w:spacing w:val="-2"/>
        </w:rPr>
        <w:t xml:space="preserve"> </w:t>
      </w:r>
      <w:r>
        <w:t>adherence</w:t>
      </w:r>
      <w:r>
        <w:rPr>
          <w:spacing w:val="-3"/>
        </w:rPr>
        <w:t xml:space="preserve"> </w:t>
      </w:r>
      <w:r>
        <w:t>of</w:t>
      </w:r>
      <w:r>
        <w:rPr>
          <w:spacing w:val="-2"/>
        </w:rPr>
        <w:t xml:space="preserve"> </w:t>
      </w:r>
      <w:r>
        <w:t>the</w:t>
      </w:r>
      <w:r>
        <w:rPr>
          <w:spacing w:val="-4"/>
        </w:rPr>
        <w:t xml:space="preserve"> </w:t>
      </w:r>
      <w:r>
        <w:t>service</w:t>
      </w:r>
      <w:r>
        <w:rPr>
          <w:spacing w:val="-4"/>
        </w:rPr>
        <w:t xml:space="preserve"> </w:t>
      </w:r>
      <w:r>
        <w:t>to</w:t>
      </w:r>
      <w:r>
        <w:rPr>
          <w:spacing w:val="-2"/>
        </w:rPr>
        <w:t xml:space="preserve"> </w:t>
      </w:r>
      <w:r>
        <w:t>its scheduled timetable.</w:t>
      </w:r>
    </w:p>
    <w:p>
      <w:pPr>
        <w:pStyle w:val="6"/>
        <w:spacing w:before="276"/>
        <w:ind w:left="480" w:right="1355"/>
      </w:pPr>
      <w:r>
        <w:t>For example, if a bus service is scheduled to depart from a stop at 9:00 AM, and it consistently</w:t>
      </w:r>
      <w:r>
        <w:rPr>
          <w:spacing w:val="-7"/>
        </w:rPr>
        <w:t xml:space="preserve"> </w:t>
      </w:r>
      <w:r>
        <w:t>departs</w:t>
      </w:r>
      <w:r>
        <w:rPr>
          <w:spacing w:val="-3"/>
        </w:rPr>
        <w:t xml:space="preserve"> </w:t>
      </w:r>
      <w:r>
        <w:t>within</w:t>
      </w:r>
      <w:r>
        <w:rPr>
          <w:spacing w:val="-3"/>
        </w:rPr>
        <w:t xml:space="preserve"> </w:t>
      </w:r>
      <w:r>
        <w:t>a</w:t>
      </w:r>
      <w:r>
        <w:rPr>
          <w:spacing w:val="-7"/>
        </w:rPr>
        <w:t xml:space="preserve"> </w:t>
      </w:r>
      <w:r>
        <w:t>few</w:t>
      </w:r>
      <w:r>
        <w:rPr>
          <w:spacing w:val="-3"/>
        </w:rPr>
        <w:t xml:space="preserve"> </w:t>
      </w:r>
      <w:r>
        <w:t>minutes</w:t>
      </w:r>
      <w:r>
        <w:rPr>
          <w:spacing w:val="-2"/>
        </w:rPr>
        <w:t xml:space="preserve"> </w:t>
      </w:r>
      <w:r>
        <w:t>of</w:t>
      </w:r>
      <w:r>
        <w:rPr>
          <w:spacing w:val="-7"/>
        </w:rPr>
        <w:t xml:space="preserve"> </w:t>
      </w:r>
      <w:r>
        <w:t>9:00</w:t>
      </w:r>
      <w:r>
        <w:rPr>
          <w:spacing w:val="-3"/>
        </w:rPr>
        <w:t xml:space="preserve"> </w:t>
      </w:r>
      <w:r>
        <w:t>AM,</w:t>
      </w:r>
      <w:r>
        <w:rPr>
          <w:spacing w:val="-4"/>
        </w:rPr>
        <w:t xml:space="preserve"> </w:t>
      </w:r>
      <w:r>
        <w:t>it</w:t>
      </w:r>
      <w:r>
        <w:rPr>
          <w:spacing w:val="-5"/>
        </w:rPr>
        <w:t xml:space="preserve"> </w:t>
      </w:r>
      <w:r>
        <w:t>is</w:t>
      </w:r>
      <w:r>
        <w:rPr>
          <w:spacing w:val="-6"/>
        </w:rPr>
        <w:t xml:space="preserve"> </w:t>
      </w:r>
      <w:r>
        <w:t>considered</w:t>
      </w:r>
      <w:r>
        <w:rPr>
          <w:spacing w:val="-3"/>
        </w:rPr>
        <w:t xml:space="preserve"> </w:t>
      </w:r>
      <w:r>
        <w:t>punctual.</w:t>
      </w:r>
      <w:r>
        <w:rPr>
          <w:spacing w:val="-3"/>
        </w:rPr>
        <w:t xml:space="preserve"> </w:t>
      </w:r>
      <w:r>
        <w:t>The</w:t>
      </w:r>
    </w:p>
    <w:p>
      <w:pPr>
        <w:spacing w:after="0"/>
        <w:sectPr>
          <w:pgSz w:w="11920" w:h="16850"/>
          <w:pgMar w:top="1940" w:right="460" w:bottom="280" w:left="1320" w:header="720" w:footer="720" w:gutter="0"/>
          <w:cols w:space="720" w:num="1"/>
        </w:sectPr>
      </w:pPr>
    </w:p>
    <w:p>
      <w:pPr>
        <w:pStyle w:val="6"/>
        <w:spacing w:before="66" w:line="235" w:lineRule="auto"/>
        <w:ind w:left="480" w:right="1355"/>
      </w:pPr>
      <w:r>
        <w:t>punctuality</w:t>
      </w:r>
      <w:r>
        <w:rPr>
          <w:spacing w:val="-3"/>
        </w:rPr>
        <w:t xml:space="preserve"> </w:t>
      </w:r>
      <w:r>
        <w:t>rate</w:t>
      </w:r>
      <w:r>
        <w:rPr>
          <w:spacing w:val="-3"/>
        </w:rPr>
        <w:t xml:space="preserve"> </w:t>
      </w:r>
      <w:r>
        <w:t>is</w:t>
      </w:r>
      <w:r>
        <w:rPr>
          <w:spacing w:val="-3"/>
        </w:rPr>
        <w:t xml:space="preserve"> </w:t>
      </w:r>
      <w:r>
        <w:t>a</w:t>
      </w:r>
      <w:r>
        <w:rPr>
          <w:spacing w:val="-4"/>
        </w:rPr>
        <w:t xml:space="preserve"> </w:t>
      </w:r>
      <w:r>
        <w:t>metric</w:t>
      </w:r>
      <w:r>
        <w:rPr>
          <w:spacing w:val="-4"/>
        </w:rPr>
        <w:t xml:space="preserve"> </w:t>
      </w:r>
      <w:r>
        <w:t>that</w:t>
      </w:r>
      <w:r>
        <w:rPr>
          <w:spacing w:val="-3"/>
        </w:rPr>
        <w:t xml:space="preserve"> </w:t>
      </w:r>
      <w:r>
        <w:t>quantifies</w:t>
      </w:r>
      <w:r>
        <w:rPr>
          <w:spacing w:val="-3"/>
        </w:rPr>
        <w:t xml:space="preserve"> </w:t>
      </w:r>
      <w:r>
        <w:t>the</w:t>
      </w:r>
      <w:r>
        <w:rPr>
          <w:spacing w:val="-3"/>
        </w:rPr>
        <w:t xml:space="preserve"> </w:t>
      </w:r>
      <w:r>
        <w:t>percentage</w:t>
      </w:r>
      <w:r>
        <w:rPr>
          <w:spacing w:val="-5"/>
        </w:rPr>
        <w:t xml:space="preserve"> </w:t>
      </w:r>
      <w:r>
        <w:t>of</w:t>
      </w:r>
      <w:r>
        <w:rPr>
          <w:spacing w:val="-3"/>
        </w:rPr>
        <w:t xml:space="preserve"> </w:t>
      </w:r>
      <w:r>
        <w:t>times</w:t>
      </w:r>
      <w:r>
        <w:rPr>
          <w:spacing w:val="-3"/>
        </w:rPr>
        <w:t xml:space="preserve"> </w:t>
      </w:r>
      <w:r>
        <w:t>a</w:t>
      </w:r>
      <w:r>
        <w:rPr>
          <w:spacing w:val="-4"/>
        </w:rPr>
        <w:t xml:space="preserve"> </w:t>
      </w:r>
      <w:r>
        <w:t>service</w:t>
      </w:r>
      <w:r>
        <w:rPr>
          <w:spacing w:val="-2"/>
        </w:rPr>
        <w:t xml:space="preserve"> </w:t>
      </w:r>
      <w:r>
        <w:t>adheres</w:t>
      </w:r>
      <w:r>
        <w:rPr>
          <w:spacing w:val="-3"/>
        </w:rPr>
        <w:t xml:space="preserve"> </w:t>
      </w:r>
      <w:r>
        <w:t>to its schedule within an acceptable time window.</w:t>
      </w:r>
    </w:p>
    <w:p>
      <w:pPr>
        <w:pStyle w:val="6"/>
        <w:spacing w:before="2"/>
      </w:pPr>
    </w:p>
    <w:p>
      <w:pPr>
        <w:pStyle w:val="6"/>
        <w:ind w:left="480" w:right="1355"/>
      </w:pPr>
      <w:r>
        <w:t>Punctuality rates are often used in the transportation industry to evaluate the on-time performance of buses, trains, flights, and other modes of transportation. They are crucial</w:t>
      </w:r>
      <w:r>
        <w:rPr>
          <w:spacing w:val="-3"/>
        </w:rPr>
        <w:t xml:space="preserve"> </w:t>
      </w:r>
      <w:r>
        <w:t>for</w:t>
      </w:r>
      <w:r>
        <w:rPr>
          <w:spacing w:val="-3"/>
        </w:rPr>
        <w:t xml:space="preserve"> </w:t>
      </w:r>
      <w:r>
        <w:t>ensuring</w:t>
      </w:r>
      <w:r>
        <w:rPr>
          <w:spacing w:val="-3"/>
        </w:rPr>
        <w:t xml:space="preserve"> </w:t>
      </w:r>
      <w:r>
        <w:t>efficient</w:t>
      </w:r>
      <w:r>
        <w:rPr>
          <w:spacing w:val="-3"/>
        </w:rPr>
        <w:t xml:space="preserve"> </w:t>
      </w:r>
      <w:r>
        <w:t>and</w:t>
      </w:r>
      <w:r>
        <w:rPr>
          <w:spacing w:val="-3"/>
        </w:rPr>
        <w:t xml:space="preserve"> </w:t>
      </w:r>
      <w:r>
        <w:t>reliable</w:t>
      </w:r>
      <w:r>
        <w:rPr>
          <w:spacing w:val="-3"/>
        </w:rPr>
        <w:t xml:space="preserve"> </w:t>
      </w:r>
      <w:r>
        <w:t>services,</w:t>
      </w:r>
      <w:r>
        <w:rPr>
          <w:spacing w:val="-1"/>
        </w:rPr>
        <w:t xml:space="preserve"> </w:t>
      </w:r>
      <w:r>
        <w:t>as</w:t>
      </w:r>
      <w:r>
        <w:rPr>
          <w:spacing w:val="-3"/>
        </w:rPr>
        <w:t xml:space="preserve"> </w:t>
      </w:r>
      <w:r>
        <w:t>deviations</w:t>
      </w:r>
      <w:r>
        <w:rPr>
          <w:spacing w:val="-3"/>
        </w:rPr>
        <w:t xml:space="preserve"> </w:t>
      </w:r>
      <w:r>
        <w:t>from</w:t>
      </w:r>
      <w:r>
        <w:rPr>
          <w:spacing w:val="-3"/>
        </w:rPr>
        <w:t xml:space="preserve"> </w:t>
      </w:r>
      <w:r>
        <w:t>the</w:t>
      </w:r>
      <w:r>
        <w:rPr>
          <w:spacing w:val="-4"/>
        </w:rPr>
        <w:t xml:space="preserve"> </w:t>
      </w:r>
      <w:r>
        <w:t>schedule</w:t>
      </w:r>
      <w:r>
        <w:rPr>
          <w:spacing w:val="-3"/>
        </w:rPr>
        <w:t xml:space="preserve"> </w:t>
      </w:r>
      <w:r>
        <w:t>can inconvenience passengers and disrupt travel plans.</w:t>
      </w:r>
    </w:p>
    <w:p>
      <w:pPr>
        <w:pStyle w:val="6"/>
      </w:pPr>
    </w:p>
    <w:p>
      <w:pPr>
        <w:pStyle w:val="6"/>
        <w:ind w:left="480" w:right="1548"/>
      </w:pPr>
      <w:r>
        <w:t>For service punctuality rates, you need to define what you consider "on-time" and then</w:t>
      </w:r>
      <w:r>
        <w:rPr>
          <w:spacing w:val="-6"/>
        </w:rPr>
        <w:t xml:space="preserve"> </w:t>
      </w:r>
      <w:r>
        <w:t>calculate</w:t>
      </w:r>
      <w:r>
        <w:rPr>
          <w:spacing w:val="-6"/>
        </w:rPr>
        <w:t xml:space="preserve"> </w:t>
      </w:r>
      <w:r>
        <w:t>the</w:t>
      </w:r>
      <w:r>
        <w:rPr>
          <w:spacing w:val="-3"/>
        </w:rPr>
        <w:t xml:space="preserve"> </w:t>
      </w:r>
      <w:r>
        <w:t>rate</w:t>
      </w:r>
      <w:r>
        <w:rPr>
          <w:spacing w:val="-4"/>
        </w:rPr>
        <w:t xml:space="preserve"> </w:t>
      </w:r>
      <w:r>
        <w:t>based</w:t>
      </w:r>
      <w:r>
        <w:rPr>
          <w:spacing w:val="-3"/>
        </w:rPr>
        <w:t xml:space="preserve"> </w:t>
      </w:r>
      <w:r>
        <w:t>on</w:t>
      </w:r>
      <w:r>
        <w:rPr>
          <w:spacing w:val="-3"/>
        </w:rPr>
        <w:t xml:space="preserve"> </w:t>
      </w:r>
      <w:r>
        <w:t>your</w:t>
      </w:r>
      <w:r>
        <w:rPr>
          <w:spacing w:val="-4"/>
        </w:rPr>
        <w:t xml:space="preserve"> </w:t>
      </w:r>
      <w:r>
        <w:t>criteria.</w:t>
      </w:r>
      <w:r>
        <w:rPr>
          <w:spacing w:val="-5"/>
        </w:rPr>
        <w:t xml:space="preserve"> </w:t>
      </w:r>
      <w:r>
        <w:t>Let's</w:t>
      </w:r>
      <w:r>
        <w:rPr>
          <w:spacing w:val="-2"/>
        </w:rPr>
        <w:t xml:space="preserve"> </w:t>
      </w:r>
      <w:r>
        <w:t>assume</w:t>
      </w:r>
      <w:r>
        <w:rPr>
          <w:spacing w:val="-4"/>
        </w:rPr>
        <w:t xml:space="preserve"> </w:t>
      </w:r>
      <w:r>
        <w:t>a</w:t>
      </w:r>
      <w:r>
        <w:rPr>
          <w:spacing w:val="-7"/>
        </w:rPr>
        <w:t xml:space="preserve"> </w:t>
      </w:r>
      <w:r>
        <w:t>simple</w:t>
      </w:r>
      <w:r>
        <w:rPr>
          <w:spacing w:val="-5"/>
        </w:rPr>
        <w:t xml:space="preserve"> </w:t>
      </w:r>
      <w:r>
        <w:t>example</w:t>
      </w:r>
      <w:r>
        <w:rPr>
          <w:spacing w:val="-10"/>
        </w:rPr>
        <w:t xml:space="preserve"> </w:t>
      </w:r>
      <w:r>
        <w:t>where you consider a route on time if it arrives within 5 minutes of the scheduled time.</w:t>
      </w:r>
    </w:p>
    <w:p>
      <w:pPr>
        <w:pStyle w:val="6"/>
        <w:spacing w:before="1"/>
      </w:pPr>
    </w:p>
    <w:p>
      <w:pPr>
        <w:pStyle w:val="3"/>
        <w:ind w:left="480"/>
      </w:pPr>
      <w:r>
        <w:t>Program</w:t>
      </w:r>
      <w:r>
        <w:rPr>
          <w:spacing w:val="-1"/>
        </w:rPr>
        <w:t xml:space="preserve"> </w:t>
      </w:r>
      <w:r>
        <w:t>and</w:t>
      </w:r>
      <w:r>
        <w:rPr>
          <w:spacing w:val="-3"/>
        </w:rPr>
        <w:t xml:space="preserve"> </w:t>
      </w:r>
      <w:r>
        <w:rPr>
          <w:spacing w:val="-2"/>
        </w:rPr>
        <w:t>output:</w:t>
      </w:r>
    </w:p>
    <w:p>
      <w:pPr>
        <w:pStyle w:val="6"/>
        <w:spacing w:before="23"/>
        <w:rPr>
          <w:b/>
          <w:sz w:val="20"/>
        </w:rPr>
      </w:pPr>
      <w:r>
        <w:drawing>
          <wp:anchor distT="0" distB="0" distL="0" distR="0" simplePos="0" relativeHeight="251678720" behindDoc="1" locked="0" layoutInCell="1" allowOverlap="1">
            <wp:simplePos x="0" y="0"/>
            <wp:positionH relativeFrom="page">
              <wp:posOffset>1143000</wp:posOffset>
            </wp:positionH>
            <wp:positionV relativeFrom="paragraph">
              <wp:posOffset>175895</wp:posOffset>
            </wp:positionV>
            <wp:extent cx="5267325" cy="124015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4" cstate="print"/>
                    <a:stretch>
                      <a:fillRect/>
                    </a:stretch>
                  </pic:blipFill>
                  <pic:spPr>
                    <a:xfrm>
                      <a:off x="0" y="0"/>
                      <a:ext cx="5267594" cy="1240154"/>
                    </a:xfrm>
                    <a:prstGeom prst="rect">
                      <a:avLst/>
                    </a:prstGeom>
                  </pic:spPr>
                </pic:pic>
              </a:graphicData>
            </a:graphic>
          </wp:anchor>
        </w:drawing>
      </w:r>
    </w:p>
    <w:p>
      <w:pPr>
        <w:pStyle w:val="6"/>
        <w:rPr>
          <w:b/>
        </w:rPr>
      </w:pPr>
    </w:p>
    <w:p>
      <w:pPr>
        <w:pStyle w:val="6"/>
        <w:spacing w:before="220"/>
        <w:rPr>
          <w:b/>
        </w:rPr>
      </w:pPr>
    </w:p>
    <w:p>
      <w:pPr>
        <w:spacing w:before="0"/>
        <w:ind w:left="480" w:right="0" w:firstLine="0"/>
        <w:jc w:val="left"/>
        <w:rPr>
          <w:b/>
          <w:sz w:val="24"/>
        </w:rPr>
      </w:pPr>
      <w:r>
        <w:rPr>
          <w:b/>
          <w:sz w:val="24"/>
        </w:rPr>
        <w:t>Sentiment</w:t>
      </w:r>
      <w:r>
        <w:rPr>
          <w:b/>
          <w:spacing w:val="-5"/>
          <w:sz w:val="24"/>
        </w:rPr>
        <w:t xml:space="preserve"> </w:t>
      </w:r>
      <w:r>
        <w:rPr>
          <w:b/>
          <w:sz w:val="24"/>
        </w:rPr>
        <w:t>analysis</w:t>
      </w:r>
      <w:r>
        <w:rPr>
          <w:b/>
          <w:spacing w:val="-5"/>
          <w:sz w:val="24"/>
        </w:rPr>
        <w:t xml:space="preserve"> </w:t>
      </w:r>
      <w:r>
        <w:rPr>
          <w:b/>
          <w:sz w:val="24"/>
        </w:rPr>
        <w:t>on</w:t>
      </w:r>
      <w:r>
        <w:rPr>
          <w:b/>
          <w:spacing w:val="-5"/>
          <w:sz w:val="24"/>
        </w:rPr>
        <w:t xml:space="preserve"> </w:t>
      </w:r>
      <w:r>
        <w:rPr>
          <w:b/>
          <w:sz w:val="24"/>
        </w:rPr>
        <w:t>passenger</w:t>
      </w:r>
      <w:r>
        <w:rPr>
          <w:b/>
          <w:spacing w:val="-5"/>
          <w:sz w:val="24"/>
        </w:rPr>
        <w:t xml:space="preserve"> </w:t>
      </w:r>
      <w:r>
        <w:rPr>
          <w:b/>
          <w:spacing w:val="-2"/>
          <w:sz w:val="24"/>
        </w:rPr>
        <w:t>feedback:</w:t>
      </w:r>
    </w:p>
    <w:p>
      <w:pPr>
        <w:pStyle w:val="6"/>
        <w:rPr>
          <w:b/>
        </w:rPr>
      </w:pPr>
    </w:p>
    <w:p>
      <w:pPr>
        <w:pStyle w:val="6"/>
        <w:ind w:left="480" w:right="1355"/>
      </w:pPr>
      <w:r>
        <w:t>Sentiment</w:t>
      </w:r>
      <w:r>
        <w:rPr>
          <w:spacing w:val="-3"/>
        </w:rPr>
        <w:t xml:space="preserve"> </w:t>
      </w:r>
      <w:r>
        <w:t>analysis</w:t>
      </w:r>
      <w:r>
        <w:rPr>
          <w:spacing w:val="-3"/>
        </w:rPr>
        <w:t xml:space="preserve"> </w:t>
      </w:r>
      <w:r>
        <w:t>on</w:t>
      </w:r>
      <w:r>
        <w:rPr>
          <w:spacing w:val="-3"/>
        </w:rPr>
        <w:t xml:space="preserve"> </w:t>
      </w:r>
      <w:r>
        <w:t>passenger</w:t>
      </w:r>
      <w:r>
        <w:rPr>
          <w:spacing w:val="-3"/>
        </w:rPr>
        <w:t xml:space="preserve"> </w:t>
      </w:r>
      <w:r>
        <w:t>feedback,</w:t>
      </w:r>
      <w:r>
        <w:rPr>
          <w:spacing w:val="-3"/>
        </w:rPr>
        <w:t xml:space="preserve"> </w:t>
      </w:r>
      <w:r>
        <w:t>also</w:t>
      </w:r>
      <w:r>
        <w:rPr>
          <w:spacing w:val="-3"/>
        </w:rPr>
        <w:t xml:space="preserve"> </w:t>
      </w:r>
      <w:r>
        <w:t>known</w:t>
      </w:r>
      <w:r>
        <w:rPr>
          <w:spacing w:val="-3"/>
        </w:rPr>
        <w:t xml:space="preserve"> </w:t>
      </w:r>
      <w:r>
        <w:t>as</w:t>
      </w:r>
      <w:r>
        <w:rPr>
          <w:spacing w:val="-3"/>
        </w:rPr>
        <w:t xml:space="preserve"> </w:t>
      </w:r>
      <w:r>
        <w:t>opinion</w:t>
      </w:r>
      <w:r>
        <w:rPr>
          <w:spacing w:val="-3"/>
        </w:rPr>
        <w:t xml:space="preserve"> </w:t>
      </w:r>
      <w:r>
        <w:t>mining</w:t>
      </w:r>
      <w:r>
        <w:rPr>
          <w:spacing w:val="-3"/>
        </w:rPr>
        <w:t xml:space="preserve"> </w:t>
      </w:r>
      <w:r>
        <w:t>or</w:t>
      </w:r>
      <w:r>
        <w:rPr>
          <w:spacing w:val="-4"/>
        </w:rPr>
        <w:t xml:space="preserve"> </w:t>
      </w:r>
      <w:r>
        <w:t>emotion AI, is a process of using natural language processing (NLP) and machine learning techniques to analyze and determine the sentiment or emotional tone expressed in written or spoken feedback provided by passengers. The objective is to understand whether the feedback is positive, negative, or neutral and to what degree.</w:t>
      </w:r>
    </w:p>
    <w:p>
      <w:pPr>
        <w:pStyle w:val="6"/>
      </w:pPr>
    </w:p>
    <w:p>
      <w:pPr>
        <w:pStyle w:val="3"/>
        <w:ind w:left="480"/>
      </w:pPr>
      <w:r>
        <w:t>The</w:t>
      </w:r>
      <w:r>
        <w:rPr>
          <w:spacing w:val="-5"/>
        </w:rPr>
        <w:t xml:space="preserve"> </w:t>
      </w:r>
      <w:r>
        <w:t>sentiment</w:t>
      </w:r>
      <w:r>
        <w:rPr>
          <w:spacing w:val="-4"/>
        </w:rPr>
        <w:t xml:space="preserve"> </w:t>
      </w:r>
      <w:r>
        <w:t>analysis</w:t>
      </w:r>
      <w:r>
        <w:rPr>
          <w:spacing w:val="-8"/>
        </w:rPr>
        <w:t xml:space="preserve"> </w:t>
      </w:r>
      <w:r>
        <w:t>process</w:t>
      </w:r>
      <w:r>
        <w:rPr>
          <w:spacing w:val="-2"/>
        </w:rPr>
        <w:t xml:space="preserve"> </w:t>
      </w:r>
      <w:r>
        <w:t>typically</w:t>
      </w:r>
      <w:r>
        <w:rPr>
          <w:spacing w:val="-5"/>
        </w:rPr>
        <w:t xml:space="preserve"> </w:t>
      </w:r>
      <w:r>
        <w:rPr>
          <w:spacing w:val="-2"/>
        </w:rPr>
        <w:t>involves:</w:t>
      </w:r>
    </w:p>
    <w:p>
      <w:pPr>
        <w:pStyle w:val="6"/>
        <w:rPr>
          <w:b/>
        </w:rPr>
      </w:pPr>
    </w:p>
    <w:p>
      <w:pPr>
        <w:pStyle w:val="9"/>
        <w:numPr>
          <w:ilvl w:val="0"/>
          <w:numId w:val="13"/>
        </w:numPr>
        <w:tabs>
          <w:tab w:val="left" w:pos="719"/>
        </w:tabs>
        <w:spacing w:before="0" w:after="0" w:line="240" w:lineRule="auto"/>
        <w:ind w:left="480" w:right="1481" w:firstLine="0"/>
        <w:jc w:val="left"/>
        <w:rPr>
          <w:sz w:val="24"/>
        </w:rPr>
      </w:pPr>
      <w:r>
        <w:rPr>
          <w:b/>
          <w:sz w:val="24"/>
        </w:rPr>
        <w:t>Text</w:t>
      </w:r>
      <w:r>
        <w:rPr>
          <w:b/>
          <w:spacing w:val="-5"/>
          <w:sz w:val="24"/>
        </w:rPr>
        <w:t xml:space="preserve"> </w:t>
      </w:r>
      <w:r>
        <w:rPr>
          <w:b/>
          <w:sz w:val="24"/>
        </w:rPr>
        <w:t>Processing:</w:t>
      </w:r>
      <w:r>
        <w:rPr>
          <w:b/>
          <w:spacing w:val="-4"/>
          <w:sz w:val="24"/>
        </w:rPr>
        <w:t xml:space="preserve"> </w:t>
      </w:r>
      <w:r>
        <w:rPr>
          <w:sz w:val="24"/>
        </w:rPr>
        <w:t>Cleaning</w:t>
      </w:r>
      <w:r>
        <w:rPr>
          <w:spacing w:val="-4"/>
          <w:sz w:val="24"/>
        </w:rPr>
        <w:t xml:space="preserve"> </w:t>
      </w:r>
      <w:r>
        <w:rPr>
          <w:sz w:val="24"/>
        </w:rPr>
        <w:t>and</w:t>
      </w:r>
      <w:r>
        <w:rPr>
          <w:spacing w:val="-4"/>
          <w:sz w:val="24"/>
        </w:rPr>
        <w:t xml:space="preserve"> </w:t>
      </w:r>
      <w:r>
        <w:rPr>
          <w:sz w:val="24"/>
        </w:rPr>
        <w:t>preprocessing</w:t>
      </w:r>
      <w:r>
        <w:rPr>
          <w:spacing w:val="-4"/>
          <w:sz w:val="24"/>
        </w:rPr>
        <w:t xml:space="preserve"> </w:t>
      </w:r>
      <w:r>
        <w:rPr>
          <w:sz w:val="24"/>
        </w:rPr>
        <w:t>the</w:t>
      </w:r>
      <w:r>
        <w:rPr>
          <w:spacing w:val="-3"/>
          <w:sz w:val="24"/>
        </w:rPr>
        <w:t xml:space="preserve"> </w:t>
      </w:r>
      <w:r>
        <w:rPr>
          <w:sz w:val="24"/>
        </w:rPr>
        <w:t>text</w:t>
      </w:r>
      <w:r>
        <w:rPr>
          <w:spacing w:val="-4"/>
          <w:sz w:val="24"/>
        </w:rPr>
        <w:t xml:space="preserve"> </w:t>
      </w:r>
      <w:r>
        <w:rPr>
          <w:sz w:val="24"/>
        </w:rPr>
        <w:t>data,</w:t>
      </w:r>
      <w:r>
        <w:rPr>
          <w:spacing w:val="-4"/>
          <w:sz w:val="24"/>
        </w:rPr>
        <w:t xml:space="preserve"> </w:t>
      </w:r>
      <w:r>
        <w:rPr>
          <w:sz w:val="24"/>
        </w:rPr>
        <w:t>including</w:t>
      </w:r>
      <w:r>
        <w:rPr>
          <w:spacing w:val="-4"/>
          <w:sz w:val="24"/>
        </w:rPr>
        <w:t xml:space="preserve"> </w:t>
      </w:r>
      <w:r>
        <w:rPr>
          <w:sz w:val="24"/>
        </w:rPr>
        <w:t xml:space="preserve">tokenization (breaking text into words or phrases), removing stop words, and handling special </w:t>
      </w:r>
      <w:r>
        <w:rPr>
          <w:spacing w:val="-2"/>
          <w:sz w:val="24"/>
        </w:rPr>
        <w:t>characters.</w:t>
      </w:r>
    </w:p>
    <w:p>
      <w:pPr>
        <w:pStyle w:val="6"/>
        <w:spacing w:before="1"/>
      </w:pPr>
    </w:p>
    <w:p>
      <w:pPr>
        <w:pStyle w:val="9"/>
        <w:numPr>
          <w:ilvl w:val="0"/>
          <w:numId w:val="13"/>
        </w:numPr>
        <w:tabs>
          <w:tab w:val="left" w:pos="719"/>
        </w:tabs>
        <w:spacing w:before="0" w:after="0" w:line="240" w:lineRule="auto"/>
        <w:ind w:left="480" w:right="1429" w:firstLine="0"/>
        <w:jc w:val="left"/>
        <w:rPr>
          <w:sz w:val="24"/>
        </w:rPr>
      </w:pPr>
      <w:r>
        <w:rPr>
          <w:b/>
          <w:sz w:val="24"/>
        </w:rPr>
        <w:t>Sentiment</w:t>
      </w:r>
      <w:r>
        <w:rPr>
          <w:b/>
          <w:spacing w:val="-3"/>
          <w:sz w:val="24"/>
        </w:rPr>
        <w:t xml:space="preserve"> </w:t>
      </w:r>
      <w:r>
        <w:rPr>
          <w:b/>
          <w:sz w:val="24"/>
        </w:rPr>
        <w:t>Classification:</w:t>
      </w:r>
      <w:r>
        <w:rPr>
          <w:b/>
          <w:spacing w:val="-2"/>
          <w:sz w:val="24"/>
        </w:rPr>
        <w:t xml:space="preserve"> </w:t>
      </w:r>
      <w:r>
        <w:rPr>
          <w:sz w:val="24"/>
        </w:rPr>
        <w:t>Assigning</w:t>
      </w:r>
      <w:r>
        <w:rPr>
          <w:spacing w:val="-3"/>
          <w:sz w:val="24"/>
        </w:rPr>
        <w:t xml:space="preserve"> </w:t>
      </w:r>
      <w:r>
        <w:rPr>
          <w:sz w:val="24"/>
        </w:rPr>
        <w:t>each</w:t>
      </w:r>
      <w:r>
        <w:rPr>
          <w:spacing w:val="-3"/>
          <w:sz w:val="24"/>
        </w:rPr>
        <w:t xml:space="preserve"> </w:t>
      </w:r>
      <w:r>
        <w:rPr>
          <w:sz w:val="24"/>
        </w:rPr>
        <w:t>text</w:t>
      </w:r>
      <w:r>
        <w:rPr>
          <w:spacing w:val="-3"/>
          <w:sz w:val="24"/>
        </w:rPr>
        <w:t xml:space="preserve"> </w:t>
      </w:r>
      <w:r>
        <w:rPr>
          <w:sz w:val="24"/>
        </w:rPr>
        <w:t>or</w:t>
      </w:r>
      <w:r>
        <w:rPr>
          <w:spacing w:val="-2"/>
          <w:sz w:val="24"/>
        </w:rPr>
        <w:t xml:space="preserve"> </w:t>
      </w:r>
      <w:r>
        <w:rPr>
          <w:sz w:val="24"/>
        </w:rPr>
        <w:t>comment</w:t>
      </w:r>
      <w:r>
        <w:rPr>
          <w:spacing w:val="-3"/>
          <w:sz w:val="24"/>
        </w:rPr>
        <w:t xml:space="preserve"> </w:t>
      </w:r>
      <w:r>
        <w:rPr>
          <w:sz w:val="24"/>
        </w:rPr>
        <w:t>a</w:t>
      </w:r>
      <w:r>
        <w:rPr>
          <w:spacing w:val="-3"/>
          <w:sz w:val="24"/>
        </w:rPr>
        <w:t xml:space="preserve"> </w:t>
      </w:r>
      <w:r>
        <w:rPr>
          <w:sz w:val="24"/>
        </w:rPr>
        <w:t>sentiment</w:t>
      </w:r>
      <w:r>
        <w:rPr>
          <w:spacing w:val="-3"/>
          <w:sz w:val="24"/>
        </w:rPr>
        <w:t xml:space="preserve"> </w:t>
      </w:r>
      <w:r>
        <w:rPr>
          <w:sz w:val="24"/>
        </w:rPr>
        <w:t>label,</w:t>
      </w:r>
      <w:r>
        <w:rPr>
          <w:spacing w:val="-3"/>
          <w:sz w:val="24"/>
        </w:rPr>
        <w:t xml:space="preserve"> </w:t>
      </w:r>
      <w:r>
        <w:rPr>
          <w:sz w:val="24"/>
        </w:rPr>
        <w:t>such as positive, negative, or neutral, based on the content and context of the text.</w:t>
      </w:r>
    </w:p>
    <w:p>
      <w:pPr>
        <w:pStyle w:val="6"/>
      </w:pPr>
    </w:p>
    <w:p>
      <w:pPr>
        <w:pStyle w:val="9"/>
        <w:numPr>
          <w:ilvl w:val="0"/>
          <w:numId w:val="13"/>
        </w:numPr>
        <w:tabs>
          <w:tab w:val="left" w:pos="719"/>
        </w:tabs>
        <w:spacing w:before="0" w:after="0" w:line="240" w:lineRule="auto"/>
        <w:ind w:left="480" w:right="1436" w:firstLine="0"/>
        <w:jc w:val="left"/>
        <w:rPr>
          <w:sz w:val="24"/>
        </w:rPr>
      </w:pPr>
      <w:r>
        <w:rPr>
          <w:b/>
          <w:sz w:val="24"/>
        </w:rPr>
        <w:t xml:space="preserve">Sentiment Score: </w:t>
      </w:r>
      <w:r>
        <w:rPr>
          <w:sz w:val="24"/>
        </w:rPr>
        <w:t>Assigning a sentiment score or polarity, which quantifies the intensity</w:t>
      </w:r>
      <w:r>
        <w:rPr>
          <w:spacing w:val="-3"/>
          <w:sz w:val="24"/>
        </w:rPr>
        <w:t xml:space="preserve"> </w:t>
      </w:r>
      <w:r>
        <w:rPr>
          <w:sz w:val="24"/>
        </w:rPr>
        <w:t>or</w:t>
      </w:r>
      <w:r>
        <w:rPr>
          <w:spacing w:val="-3"/>
          <w:sz w:val="24"/>
        </w:rPr>
        <w:t xml:space="preserve"> </w:t>
      </w:r>
      <w:r>
        <w:rPr>
          <w:sz w:val="24"/>
        </w:rPr>
        <w:t>degree</w:t>
      </w:r>
      <w:r>
        <w:rPr>
          <w:spacing w:val="-4"/>
          <w:sz w:val="24"/>
        </w:rPr>
        <w:t xml:space="preserve"> </w:t>
      </w:r>
      <w:r>
        <w:rPr>
          <w:sz w:val="24"/>
        </w:rPr>
        <w:t>of</w:t>
      </w:r>
      <w:r>
        <w:rPr>
          <w:spacing w:val="-3"/>
          <w:sz w:val="24"/>
        </w:rPr>
        <w:t xml:space="preserve"> </w:t>
      </w:r>
      <w:r>
        <w:rPr>
          <w:sz w:val="24"/>
        </w:rPr>
        <w:t>sentiment</w:t>
      </w:r>
      <w:r>
        <w:rPr>
          <w:spacing w:val="-3"/>
          <w:sz w:val="24"/>
        </w:rPr>
        <w:t xml:space="preserve"> </w:t>
      </w:r>
      <w:r>
        <w:rPr>
          <w:sz w:val="24"/>
        </w:rPr>
        <w:t>expressed</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feedback.</w:t>
      </w:r>
      <w:r>
        <w:rPr>
          <w:spacing w:val="-3"/>
          <w:sz w:val="24"/>
        </w:rPr>
        <w:t xml:space="preserve"> </w:t>
      </w:r>
      <w:r>
        <w:rPr>
          <w:sz w:val="24"/>
        </w:rPr>
        <w:t>For</w:t>
      </w:r>
      <w:r>
        <w:rPr>
          <w:spacing w:val="-2"/>
          <w:sz w:val="24"/>
        </w:rPr>
        <w:t xml:space="preserve"> </w:t>
      </w:r>
      <w:r>
        <w:rPr>
          <w:sz w:val="24"/>
        </w:rPr>
        <w:t>example,</w:t>
      </w:r>
      <w:r>
        <w:rPr>
          <w:spacing w:val="-1"/>
          <w:sz w:val="24"/>
        </w:rPr>
        <w:t xml:space="preserve"> </w:t>
      </w:r>
      <w:r>
        <w:rPr>
          <w:sz w:val="24"/>
        </w:rPr>
        <w:t>a</w:t>
      </w:r>
      <w:r>
        <w:rPr>
          <w:spacing w:val="-2"/>
          <w:sz w:val="24"/>
        </w:rPr>
        <w:t xml:space="preserve"> </w:t>
      </w:r>
      <w:r>
        <w:rPr>
          <w:sz w:val="24"/>
        </w:rPr>
        <w:t>score</w:t>
      </w:r>
      <w:r>
        <w:rPr>
          <w:spacing w:val="-5"/>
          <w:sz w:val="24"/>
        </w:rPr>
        <w:t xml:space="preserve"> </w:t>
      </w:r>
      <w:r>
        <w:rPr>
          <w:sz w:val="24"/>
        </w:rPr>
        <w:t xml:space="preserve">of -1 might represent strong negative sentiment, 0 for neutral, and +1 for strong positive </w:t>
      </w:r>
      <w:r>
        <w:rPr>
          <w:spacing w:val="-2"/>
          <w:sz w:val="24"/>
        </w:rPr>
        <w:t>sentiment.</w:t>
      </w:r>
    </w:p>
    <w:p>
      <w:pPr>
        <w:pStyle w:val="6"/>
      </w:pPr>
    </w:p>
    <w:p>
      <w:pPr>
        <w:pStyle w:val="6"/>
      </w:pPr>
    </w:p>
    <w:p>
      <w:pPr>
        <w:pStyle w:val="9"/>
        <w:numPr>
          <w:ilvl w:val="0"/>
          <w:numId w:val="13"/>
        </w:numPr>
        <w:tabs>
          <w:tab w:val="left" w:pos="719"/>
        </w:tabs>
        <w:spacing w:before="0" w:after="0" w:line="240" w:lineRule="auto"/>
        <w:ind w:left="480" w:right="1688" w:firstLine="0"/>
        <w:jc w:val="left"/>
        <w:rPr>
          <w:sz w:val="24"/>
        </w:rPr>
      </w:pPr>
      <w:r>
        <w:rPr>
          <w:b/>
          <w:sz w:val="24"/>
        </w:rPr>
        <w:t>Text</w:t>
      </w:r>
      <w:r>
        <w:rPr>
          <w:b/>
          <w:spacing w:val="-3"/>
          <w:sz w:val="24"/>
        </w:rPr>
        <w:t xml:space="preserve"> </w:t>
      </w:r>
      <w:r>
        <w:rPr>
          <w:b/>
          <w:sz w:val="24"/>
        </w:rPr>
        <w:t>Analysis</w:t>
      </w:r>
      <w:r>
        <w:rPr>
          <w:sz w:val="24"/>
        </w:rPr>
        <w:t>:</w:t>
      </w:r>
      <w:r>
        <w:rPr>
          <w:spacing w:val="-3"/>
          <w:sz w:val="24"/>
        </w:rPr>
        <w:t xml:space="preserve"> </w:t>
      </w:r>
      <w:r>
        <w:rPr>
          <w:sz w:val="24"/>
        </w:rPr>
        <w:t>Extracting</w:t>
      </w:r>
      <w:r>
        <w:rPr>
          <w:spacing w:val="-3"/>
          <w:sz w:val="24"/>
        </w:rPr>
        <w:t xml:space="preserve"> </w:t>
      </w:r>
      <w:r>
        <w:rPr>
          <w:sz w:val="24"/>
        </w:rPr>
        <w:t>insights</w:t>
      </w:r>
      <w:r>
        <w:rPr>
          <w:spacing w:val="-3"/>
          <w:sz w:val="24"/>
        </w:rPr>
        <w:t xml:space="preserve"> </w:t>
      </w:r>
      <w:r>
        <w:rPr>
          <w:sz w:val="24"/>
        </w:rPr>
        <w:t>and</w:t>
      </w:r>
      <w:r>
        <w:rPr>
          <w:spacing w:val="-3"/>
          <w:sz w:val="24"/>
        </w:rPr>
        <w:t xml:space="preserve"> </w:t>
      </w:r>
      <w:r>
        <w:rPr>
          <w:sz w:val="24"/>
        </w:rPr>
        <w:t>patterns</w:t>
      </w:r>
      <w:r>
        <w:rPr>
          <w:spacing w:val="-3"/>
          <w:sz w:val="24"/>
        </w:rPr>
        <w:t xml:space="preserve"> </w:t>
      </w:r>
      <w:r>
        <w:rPr>
          <w:sz w:val="24"/>
        </w:rPr>
        <w:t>from</w:t>
      </w:r>
      <w:r>
        <w:rPr>
          <w:spacing w:val="-3"/>
          <w:sz w:val="24"/>
        </w:rPr>
        <w:t xml:space="preserve"> </w:t>
      </w:r>
      <w:r>
        <w:rPr>
          <w:sz w:val="24"/>
        </w:rPr>
        <w:t>the</w:t>
      </w:r>
      <w:r>
        <w:rPr>
          <w:spacing w:val="-4"/>
          <w:sz w:val="24"/>
        </w:rPr>
        <w:t xml:space="preserve"> </w:t>
      </w:r>
      <w:r>
        <w:rPr>
          <w:sz w:val="24"/>
        </w:rPr>
        <w:t>sentiment-labeled</w:t>
      </w:r>
      <w:r>
        <w:rPr>
          <w:spacing w:val="-2"/>
          <w:sz w:val="24"/>
        </w:rPr>
        <w:t xml:space="preserve"> </w:t>
      </w:r>
      <w:r>
        <w:rPr>
          <w:sz w:val="24"/>
        </w:rPr>
        <w:t>data, which can be used for decision-making, identifying areas for improvement, and understanding customer satisfaction or dissatisfaction.</w:t>
      </w:r>
    </w:p>
    <w:p>
      <w:pPr>
        <w:spacing w:after="0" w:line="240" w:lineRule="auto"/>
        <w:jc w:val="left"/>
        <w:rPr>
          <w:sz w:val="24"/>
        </w:rPr>
        <w:sectPr>
          <w:pgSz w:w="11920" w:h="16850"/>
          <w:pgMar w:top="1360" w:right="460" w:bottom="280" w:left="1320" w:header="720" w:footer="720" w:gutter="0"/>
          <w:cols w:space="720" w:num="1"/>
        </w:sectPr>
      </w:pPr>
    </w:p>
    <w:p>
      <w:pPr>
        <w:pStyle w:val="6"/>
        <w:spacing w:before="79"/>
        <w:ind w:left="480" w:right="1355"/>
      </w:pPr>
      <w:r>
        <w:t>Sentiment analysis is widely used in various industries, including customer service, market research, social media monitoring, and product reviews, to gauge public opinion and sentiments towards products, services, or experiences. In the context of passenger</w:t>
      </w:r>
      <w:r>
        <w:rPr>
          <w:spacing w:val="-4"/>
        </w:rPr>
        <w:t xml:space="preserve"> </w:t>
      </w:r>
      <w:r>
        <w:t>feedback,</w:t>
      </w:r>
      <w:r>
        <w:rPr>
          <w:spacing w:val="-5"/>
        </w:rPr>
        <w:t xml:space="preserve"> </w:t>
      </w:r>
      <w:r>
        <w:t>sentiment</w:t>
      </w:r>
      <w:r>
        <w:rPr>
          <w:spacing w:val="-5"/>
        </w:rPr>
        <w:t xml:space="preserve"> </w:t>
      </w:r>
      <w:r>
        <w:t>analysis</w:t>
      </w:r>
      <w:r>
        <w:rPr>
          <w:spacing w:val="-5"/>
        </w:rPr>
        <w:t xml:space="preserve"> </w:t>
      </w:r>
      <w:r>
        <w:t>helps</w:t>
      </w:r>
      <w:r>
        <w:rPr>
          <w:spacing w:val="-5"/>
        </w:rPr>
        <w:t xml:space="preserve"> </w:t>
      </w:r>
      <w:r>
        <w:t>transportation</w:t>
      </w:r>
      <w:r>
        <w:rPr>
          <w:spacing w:val="-5"/>
        </w:rPr>
        <w:t xml:space="preserve"> </w:t>
      </w:r>
      <w:r>
        <w:t>companies</w:t>
      </w:r>
      <w:r>
        <w:rPr>
          <w:spacing w:val="-5"/>
        </w:rPr>
        <w:t xml:space="preserve"> </w:t>
      </w:r>
      <w:r>
        <w:t>and</w:t>
      </w:r>
      <w:r>
        <w:rPr>
          <w:spacing w:val="-3"/>
        </w:rPr>
        <w:t xml:space="preserve"> </w:t>
      </w:r>
      <w:r>
        <w:t>authorities understand how passengers feel about their services, identify issues, and make data- driven improvements to enhance the passenger experience.</w:t>
      </w:r>
    </w:p>
    <w:p>
      <w:pPr>
        <w:pStyle w:val="6"/>
        <w:spacing w:before="274"/>
        <w:ind w:left="480" w:right="1355"/>
      </w:pPr>
      <w:r>
        <w:t>Since you mentioned that there's no explicit feedback score, you can perform an indirect</w:t>
      </w:r>
      <w:r>
        <w:rPr>
          <w:spacing w:val="-3"/>
        </w:rPr>
        <w:t xml:space="preserve"> </w:t>
      </w:r>
      <w:r>
        <w:t>sentiment</w:t>
      </w:r>
      <w:r>
        <w:rPr>
          <w:spacing w:val="-3"/>
        </w:rPr>
        <w:t xml:space="preserve"> </w:t>
      </w:r>
      <w:r>
        <w:t>analysis</w:t>
      </w:r>
      <w:r>
        <w:rPr>
          <w:spacing w:val="-3"/>
        </w:rPr>
        <w:t xml:space="preserve"> </w:t>
      </w:r>
      <w:r>
        <w:t>based</w:t>
      </w:r>
      <w:r>
        <w:rPr>
          <w:spacing w:val="-3"/>
        </w:rPr>
        <w:t xml:space="preserve"> </w:t>
      </w:r>
      <w:r>
        <w:t>on</w:t>
      </w:r>
      <w:r>
        <w:rPr>
          <w:spacing w:val="-3"/>
        </w:rPr>
        <w:t xml:space="preserve"> </w:t>
      </w:r>
      <w:r>
        <w:t>the</w:t>
      </w:r>
      <w:r>
        <w:rPr>
          <w:spacing w:val="-3"/>
        </w:rPr>
        <w:t xml:space="preserve"> </w:t>
      </w:r>
      <w:r>
        <w:t>available</w:t>
      </w:r>
      <w:r>
        <w:rPr>
          <w:spacing w:val="-2"/>
        </w:rPr>
        <w:t xml:space="preserve"> </w:t>
      </w:r>
      <w:r>
        <w:t>data,</w:t>
      </w:r>
      <w:r>
        <w:rPr>
          <w:spacing w:val="-3"/>
        </w:rPr>
        <w:t xml:space="preserve"> </w:t>
      </w:r>
      <w:r>
        <w:t>such</w:t>
      </w:r>
      <w:r>
        <w:rPr>
          <w:spacing w:val="-3"/>
        </w:rPr>
        <w:t xml:space="preserve"> </w:t>
      </w:r>
      <w:r>
        <w:t>as</w:t>
      </w:r>
      <w:r>
        <w:rPr>
          <w:spacing w:val="-3"/>
        </w:rPr>
        <w:t xml:space="preserve"> </w:t>
      </w:r>
      <w:r>
        <w:t>passenger</w:t>
      </w:r>
      <w:r>
        <w:rPr>
          <w:spacing w:val="-3"/>
        </w:rPr>
        <w:t xml:space="preserve"> </w:t>
      </w:r>
      <w:r>
        <w:t>demand. Higher demand can be assumed to indicate higher passenger satisfaction.</w:t>
      </w:r>
    </w:p>
    <w:p>
      <w:pPr>
        <w:pStyle w:val="6"/>
      </w:pPr>
    </w:p>
    <w:p>
      <w:pPr>
        <w:pStyle w:val="3"/>
        <w:ind w:left="480"/>
      </w:pPr>
      <w:r>
        <w:t>Program</w:t>
      </w:r>
      <w:r>
        <w:rPr>
          <w:spacing w:val="-3"/>
        </w:rPr>
        <w:t xml:space="preserve"> </w:t>
      </w:r>
      <w:r>
        <w:t>&amp;</w:t>
      </w:r>
      <w:r>
        <w:rPr>
          <w:spacing w:val="-5"/>
        </w:rPr>
        <w:t xml:space="preserve"> </w:t>
      </w:r>
      <w:r>
        <w:rPr>
          <w:spacing w:val="-2"/>
        </w:rPr>
        <w:t>output:</w:t>
      </w:r>
    </w:p>
    <w:p>
      <w:pPr>
        <w:pStyle w:val="6"/>
        <w:spacing w:before="1"/>
        <w:rPr>
          <w:b/>
          <w:sz w:val="20"/>
        </w:rPr>
      </w:pPr>
      <w:r>
        <w:drawing>
          <wp:anchor distT="0" distB="0" distL="0" distR="0" simplePos="0" relativeHeight="251678720" behindDoc="1" locked="0" layoutInCell="1" allowOverlap="1">
            <wp:simplePos x="0" y="0"/>
            <wp:positionH relativeFrom="page">
              <wp:posOffset>1143000</wp:posOffset>
            </wp:positionH>
            <wp:positionV relativeFrom="paragraph">
              <wp:posOffset>161925</wp:posOffset>
            </wp:positionV>
            <wp:extent cx="5258435" cy="218694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5" cstate="print"/>
                    <a:stretch>
                      <a:fillRect/>
                    </a:stretch>
                  </pic:blipFill>
                  <pic:spPr>
                    <a:xfrm>
                      <a:off x="0" y="0"/>
                      <a:ext cx="5258740" cy="2186940"/>
                    </a:xfrm>
                    <a:prstGeom prst="rect">
                      <a:avLst/>
                    </a:prstGeom>
                  </pic:spPr>
                </pic:pic>
              </a:graphicData>
            </a:graphic>
          </wp:anchor>
        </w:drawing>
      </w:r>
    </w:p>
    <w:p>
      <w:pPr>
        <w:pStyle w:val="6"/>
        <w:spacing w:before="266"/>
        <w:rPr>
          <w:b/>
        </w:rPr>
      </w:pPr>
    </w:p>
    <w:p>
      <w:pPr>
        <w:spacing w:before="0"/>
        <w:ind w:left="480" w:right="0" w:firstLine="0"/>
        <w:jc w:val="left"/>
        <w:rPr>
          <w:b/>
          <w:sz w:val="24"/>
        </w:rPr>
      </w:pPr>
      <w:r>
        <w:rPr>
          <w:b/>
          <w:sz w:val="24"/>
        </w:rPr>
        <w:t>4.</w:t>
      </w:r>
      <w:r>
        <w:rPr>
          <w:b/>
          <w:spacing w:val="-4"/>
          <w:sz w:val="24"/>
        </w:rPr>
        <w:t xml:space="preserve"> </w:t>
      </w:r>
      <w:r>
        <w:rPr>
          <w:b/>
          <w:sz w:val="24"/>
        </w:rPr>
        <w:t>Data</w:t>
      </w:r>
      <w:r>
        <w:rPr>
          <w:b/>
          <w:spacing w:val="-2"/>
          <w:sz w:val="24"/>
        </w:rPr>
        <w:t xml:space="preserve"> Visualization:</w:t>
      </w:r>
    </w:p>
    <w:p>
      <w:pPr>
        <w:pStyle w:val="6"/>
        <w:rPr>
          <w:b/>
        </w:rPr>
      </w:pPr>
    </w:p>
    <w:p>
      <w:pPr>
        <w:pStyle w:val="6"/>
        <w:spacing w:before="1"/>
        <w:ind w:left="480" w:right="1355"/>
      </w:pPr>
      <w:r>
        <w:t>For</w:t>
      </w:r>
      <w:r>
        <w:rPr>
          <w:spacing w:val="-3"/>
        </w:rPr>
        <w:t xml:space="preserve"> </w:t>
      </w:r>
      <w:r>
        <w:t>further</w:t>
      </w:r>
      <w:r>
        <w:rPr>
          <w:spacing w:val="-3"/>
        </w:rPr>
        <w:t xml:space="preserve"> </w:t>
      </w:r>
      <w:r>
        <w:t>analysis,</w:t>
      </w:r>
      <w:r>
        <w:rPr>
          <w:spacing w:val="-3"/>
        </w:rPr>
        <w:t xml:space="preserve"> </w:t>
      </w:r>
      <w:r>
        <w:t>you</w:t>
      </w:r>
      <w:r>
        <w:rPr>
          <w:spacing w:val="-3"/>
        </w:rPr>
        <w:t xml:space="preserve"> </w:t>
      </w:r>
      <w:r>
        <w:t>can</w:t>
      </w:r>
      <w:r>
        <w:rPr>
          <w:spacing w:val="-3"/>
        </w:rPr>
        <w:t xml:space="preserve"> </w:t>
      </w:r>
      <w:r>
        <w:t>use</w:t>
      </w:r>
      <w:r>
        <w:rPr>
          <w:spacing w:val="-4"/>
        </w:rPr>
        <w:t xml:space="preserve"> </w:t>
      </w:r>
      <w:r>
        <w:t>libraries</w:t>
      </w:r>
      <w:r>
        <w:rPr>
          <w:spacing w:val="-3"/>
        </w:rPr>
        <w:t xml:space="preserve"> </w:t>
      </w:r>
      <w:r>
        <w:t>like</w:t>
      </w:r>
      <w:r>
        <w:rPr>
          <w:spacing w:val="-4"/>
        </w:rPr>
        <w:t xml:space="preserve"> </w:t>
      </w:r>
      <w:r>
        <w:t>Matplotlib</w:t>
      </w:r>
      <w:r>
        <w:rPr>
          <w:spacing w:val="-3"/>
        </w:rPr>
        <w:t xml:space="preserve"> </w:t>
      </w:r>
      <w:r>
        <w:t>or</w:t>
      </w:r>
      <w:r>
        <w:rPr>
          <w:spacing w:val="-3"/>
        </w:rPr>
        <w:t xml:space="preserve"> </w:t>
      </w:r>
      <w:r>
        <w:t>Seaborn</w:t>
      </w:r>
      <w:r>
        <w:rPr>
          <w:spacing w:val="-4"/>
        </w:rPr>
        <w:t xml:space="preserve"> </w:t>
      </w:r>
      <w:r>
        <w:t>to</w:t>
      </w:r>
      <w:r>
        <w:rPr>
          <w:spacing w:val="-3"/>
        </w:rPr>
        <w:t xml:space="preserve"> </w:t>
      </w:r>
      <w:r>
        <w:t>create visualizations that represent the calculated metrics or sentiments visually.</w:t>
      </w:r>
    </w:p>
    <w:p>
      <w:pPr>
        <w:spacing w:before="276"/>
        <w:ind w:left="480" w:right="0" w:firstLine="0"/>
        <w:jc w:val="left"/>
        <w:rPr>
          <w:b/>
          <w:sz w:val="24"/>
        </w:rPr>
      </w:pPr>
      <w:r>
        <w:rPr>
          <w:b/>
          <w:spacing w:val="-2"/>
          <w:sz w:val="24"/>
        </w:rPr>
        <w:t>Program:</w:t>
      </w:r>
    </w:p>
    <w:p>
      <w:pPr>
        <w:pStyle w:val="6"/>
        <w:spacing w:before="10"/>
        <w:rPr>
          <w:b/>
          <w:sz w:val="19"/>
        </w:rPr>
      </w:pPr>
      <w:r>
        <w:drawing>
          <wp:anchor distT="0" distB="0" distL="0" distR="0" simplePos="0" relativeHeight="251679744" behindDoc="1" locked="0" layoutInCell="1" allowOverlap="1">
            <wp:simplePos x="0" y="0"/>
            <wp:positionH relativeFrom="page">
              <wp:posOffset>1143000</wp:posOffset>
            </wp:positionH>
            <wp:positionV relativeFrom="paragraph">
              <wp:posOffset>160020</wp:posOffset>
            </wp:positionV>
            <wp:extent cx="5216525" cy="128016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6" cstate="print"/>
                    <a:stretch>
                      <a:fillRect/>
                    </a:stretch>
                  </pic:blipFill>
                  <pic:spPr>
                    <a:xfrm>
                      <a:off x="0" y="0"/>
                      <a:ext cx="5216524" cy="1280160"/>
                    </a:xfrm>
                    <a:prstGeom prst="rect">
                      <a:avLst/>
                    </a:prstGeom>
                  </pic:spPr>
                </pic:pic>
              </a:graphicData>
            </a:graphic>
          </wp:anchor>
        </w:drawing>
      </w:r>
    </w:p>
    <w:p>
      <w:pPr>
        <w:spacing w:after="0"/>
        <w:rPr>
          <w:sz w:val="19"/>
        </w:rPr>
        <w:sectPr>
          <w:pgSz w:w="11920" w:h="16850"/>
          <w:pgMar w:top="1340" w:right="460" w:bottom="280" w:left="1320" w:header="720" w:footer="720" w:gutter="0"/>
          <w:cols w:space="720" w:num="1"/>
        </w:sectPr>
      </w:pPr>
    </w:p>
    <w:p>
      <w:pPr>
        <w:spacing w:before="73"/>
        <w:ind w:left="480" w:right="0" w:firstLine="0"/>
        <w:jc w:val="left"/>
        <w:rPr>
          <w:b/>
          <w:sz w:val="24"/>
        </w:rPr>
      </w:pPr>
      <w:r>
        <w:rPr>
          <w:b/>
          <w:spacing w:val="-2"/>
          <w:sz w:val="24"/>
        </w:rPr>
        <w:t>Output:</w:t>
      </w:r>
    </w:p>
    <w:p>
      <w:pPr>
        <w:pStyle w:val="6"/>
        <w:spacing w:before="55"/>
        <w:rPr>
          <w:b/>
          <w:sz w:val="20"/>
        </w:rPr>
      </w:pPr>
      <w:r>
        <w:drawing>
          <wp:anchor distT="0" distB="0" distL="0" distR="0" simplePos="0" relativeHeight="251679744" behindDoc="1" locked="0" layoutInCell="1" allowOverlap="1">
            <wp:simplePos x="0" y="0"/>
            <wp:positionH relativeFrom="page">
              <wp:posOffset>1289685</wp:posOffset>
            </wp:positionH>
            <wp:positionV relativeFrom="paragraph">
              <wp:posOffset>196215</wp:posOffset>
            </wp:positionV>
            <wp:extent cx="5071110" cy="238061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7" cstate="print"/>
                    <a:stretch>
                      <a:fillRect/>
                    </a:stretch>
                  </pic:blipFill>
                  <pic:spPr>
                    <a:xfrm>
                      <a:off x="0" y="0"/>
                      <a:ext cx="5071110" cy="2380488"/>
                    </a:xfrm>
                    <a:prstGeom prst="rect">
                      <a:avLst/>
                    </a:prstGeom>
                  </pic:spPr>
                </pic:pic>
              </a:graphicData>
            </a:graphic>
          </wp:anchor>
        </w:drawing>
      </w:r>
    </w:p>
    <w:p>
      <w:pPr>
        <w:pStyle w:val="6"/>
        <w:rPr>
          <w:b/>
        </w:rPr>
      </w:pPr>
    </w:p>
    <w:p>
      <w:pPr>
        <w:pStyle w:val="6"/>
        <w:spacing w:before="20"/>
        <w:rPr>
          <w:b/>
        </w:rPr>
      </w:pPr>
    </w:p>
    <w:p>
      <w:pPr>
        <w:spacing w:before="0"/>
        <w:ind w:left="480" w:right="0" w:firstLine="0"/>
        <w:jc w:val="left"/>
        <w:rPr>
          <w:b/>
          <w:sz w:val="24"/>
        </w:rPr>
      </w:pPr>
      <w:r>
        <w:rPr>
          <w:b/>
          <w:spacing w:val="-2"/>
          <w:sz w:val="24"/>
        </w:rPr>
        <w:t>Outcome:</w:t>
      </w:r>
    </w:p>
    <w:p>
      <w:pPr>
        <w:pStyle w:val="6"/>
        <w:rPr>
          <w:b/>
        </w:rPr>
      </w:pPr>
    </w:p>
    <w:p>
      <w:pPr>
        <w:pStyle w:val="6"/>
        <w:ind w:left="480" w:right="2084"/>
        <w:jc w:val="both"/>
      </w:pPr>
      <w:r>
        <w:t>The</w:t>
      </w:r>
      <w:r>
        <w:rPr>
          <w:spacing w:val="-5"/>
        </w:rPr>
        <w:t xml:space="preserve"> </w:t>
      </w:r>
      <w:r>
        <w:t>outcome</w:t>
      </w:r>
      <w:r>
        <w:rPr>
          <w:spacing w:val="-4"/>
        </w:rPr>
        <w:t xml:space="preserve"> </w:t>
      </w:r>
      <w:r>
        <w:t>of</w:t>
      </w:r>
      <w:r>
        <w:rPr>
          <w:spacing w:val="-2"/>
        </w:rPr>
        <w:t xml:space="preserve"> </w:t>
      </w:r>
      <w:r>
        <w:t>the</w:t>
      </w:r>
      <w:r>
        <w:rPr>
          <w:spacing w:val="-3"/>
        </w:rPr>
        <w:t xml:space="preserve"> </w:t>
      </w:r>
      <w:r>
        <w:t>provided</w:t>
      </w:r>
      <w:r>
        <w:rPr>
          <w:spacing w:val="-3"/>
        </w:rPr>
        <w:t xml:space="preserve"> </w:t>
      </w:r>
      <w:r>
        <w:t>instructions</w:t>
      </w:r>
      <w:r>
        <w:rPr>
          <w:spacing w:val="-3"/>
        </w:rPr>
        <w:t xml:space="preserve"> </w:t>
      </w:r>
      <w:r>
        <w:t>is</w:t>
      </w:r>
      <w:r>
        <w:rPr>
          <w:spacing w:val="-3"/>
        </w:rPr>
        <w:t xml:space="preserve"> </w:t>
      </w:r>
      <w:r>
        <w:t>a</w:t>
      </w:r>
      <w:r>
        <w:rPr>
          <w:spacing w:val="-4"/>
        </w:rPr>
        <w:t xml:space="preserve"> </w:t>
      </w:r>
      <w:r>
        <w:t>comprehensive</w:t>
      </w:r>
      <w:r>
        <w:rPr>
          <w:spacing w:val="-3"/>
        </w:rPr>
        <w:t xml:space="preserve"> </w:t>
      </w:r>
      <w:r>
        <w:t>data</w:t>
      </w:r>
      <w:r>
        <w:rPr>
          <w:spacing w:val="-3"/>
        </w:rPr>
        <w:t xml:space="preserve"> </w:t>
      </w:r>
      <w:r>
        <w:t>analysis</w:t>
      </w:r>
      <w:r>
        <w:rPr>
          <w:spacing w:val="-3"/>
        </w:rPr>
        <w:t xml:space="preserve"> </w:t>
      </w:r>
      <w:r>
        <w:t>and reporting</w:t>
      </w:r>
      <w:r>
        <w:rPr>
          <w:spacing w:val="-2"/>
        </w:rPr>
        <w:t xml:space="preserve"> </w:t>
      </w:r>
      <w:r>
        <w:t>process aimed</w:t>
      </w:r>
      <w:r>
        <w:rPr>
          <w:spacing w:val="-2"/>
        </w:rPr>
        <w:t xml:space="preserve"> </w:t>
      </w:r>
      <w:r>
        <w:t>at</w:t>
      </w:r>
      <w:r>
        <w:rPr>
          <w:spacing w:val="-2"/>
        </w:rPr>
        <w:t xml:space="preserve"> </w:t>
      </w:r>
      <w:r>
        <w:t>addressing</w:t>
      </w:r>
      <w:r>
        <w:rPr>
          <w:spacing w:val="-2"/>
        </w:rPr>
        <w:t xml:space="preserve"> </w:t>
      </w:r>
      <w:r>
        <w:t>the</w:t>
      </w:r>
      <w:r>
        <w:rPr>
          <w:spacing w:val="-3"/>
        </w:rPr>
        <w:t xml:space="preserve"> </w:t>
      </w:r>
      <w:r>
        <w:t>given</w:t>
      </w:r>
      <w:r>
        <w:rPr>
          <w:spacing w:val="-3"/>
        </w:rPr>
        <w:t xml:space="preserve"> </w:t>
      </w:r>
      <w:r>
        <w:t>problem.</w:t>
      </w:r>
      <w:r>
        <w:rPr>
          <w:spacing w:val="-2"/>
        </w:rPr>
        <w:t xml:space="preserve"> </w:t>
      </w:r>
      <w:r>
        <w:t>Let's</w:t>
      </w:r>
      <w:r>
        <w:rPr>
          <w:spacing w:val="-2"/>
        </w:rPr>
        <w:t xml:space="preserve"> </w:t>
      </w:r>
      <w:r>
        <w:t>break</w:t>
      </w:r>
      <w:r>
        <w:rPr>
          <w:spacing w:val="-2"/>
        </w:rPr>
        <w:t xml:space="preserve"> </w:t>
      </w:r>
      <w:r>
        <w:t>down</w:t>
      </w:r>
      <w:r>
        <w:rPr>
          <w:spacing w:val="-1"/>
        </w:rPr>
        <w:t xml:space="preserve"> </w:t>
      </w:r>
      <w:r>
        <w:t>the outcome in detail:</w:t>
      </w:r>
    </w:p>
    <w:p>
      <w:pPr>
        <w:pStyle w:val="6"/>
      </w:pPr>
    </w:p>
    <w:p>
      <w:pPr>
        <w:pStyle w:val="3"/>
        <w:numPr>
          <w:ilvl w:val="0"/>
          <w:numId w:val="14"/>
        </w:numPr>
        <w:tabs>
          <w:tab w:val="left" w:pos="719"/>
        </w:tabs>
        <w:spacing w:before="1" w:after="0" w:line="240" w:lineRule="auto"/>
        <w:ind w:left="719" w:right="0" w:hanging="239"/>
        <w:jc w:val="left"/>
        <w:rPr>
          <w:b w:val="0"/>
        </w:rPr>
      </w:pPr>
      <w:r>
        <w:t>Data</w:t>
      </w:r>
      <w:r>
        <w:rPr>
          <w:spacing w:val="-4"/>
        </w:rPr>
        <w:t xml:space="preserve"> </w:t>
      </w:r>
      <w:r>
        <w:t>Analysis</w:t>
      </w:r>
      <w:r>
        <w:rPr>
          <w:spacing w:val="-2"/>
        </w:rPr>
        <w:t xml:space="preserve"> Integration</w:t>
      </w:r>
      <w:r>
        <w:rPr>
          <w:b w:val="0"/>
          <w:spacing w:val="-2"/>
        </w:rPr>
        <w:t>:</w:t>
      </w:r>
    </w:p>
    <w:p>
      <w:pPr>
        <w:pStyle w:val="6"/>
        <w:spacing w:before="276"/>
        <w:ind w:left="480" w:right="1355"/>
      </w:pPr>
      <w:r>
        <w:t>The</w:t>
      </w:r>
      <w:r>
        <w:rPr>
          <w:spacing w:val="-5"/>
        </w:rPr>
        <w:t xml:space="preserve"> </w:t>
      </w:r>
      <w:r>
        <w:t>instructions</w:t>
      </w:r>
      <w:r>
        <w:rPr>
          <w:spacing w:val="-3"/>
        </w:rPr>
        <w:t xml:space="preserve"> </w:t>
      </w:r>
      <w:r>
        <w:t>guide</w:t>
      </w:r>
      <w:r>
        <w:rPr>
          <w:spacing w:val="-4"/>
        </w:rPr>
        <w:t xml:space="preserve"> </w:t>
      </w:r>
      <w:r>
        <w:t>the</w:t>
      </w:r>
      <w:r>
        <w:rPr>
          <w:spacing w:val="-2"/>
        </w:rPr>
        <w:t xml:space="preserve"> </w:t>
      </w:r>
      <w:r>
        <w:t>process</w:t>
      </w:r>
      <w:r>
        <w:rPr>
          <w:spacing w:val="-3"/>
        </w:rPr>
        <w:t xml:space="preserve"> </w:t>
      </w:r>
      <w:r>
        <w:t>of</w:t>
      </w:r>
      <w:r>
        <w:rPr>
          <w:spacing w:val="-3"/>
        </w:rPr>
        <w:t xml:space="preserve"> </w:t>
      </w:r>
      <w:r>
        <w:t>combining</w:t>
      </w:r>
      <w:r>
        <w:rPr>
          <w:spacing w:val="-3"/>
        </w:rPr>
        <w:t xml:space="preserve"> </w:t>
      </w:r>
      <w:r>
        <w:t>two</w:t>
      </w:r>
      <w:r>
        <w:rPr>
          <w:spacing w:val="-3"/>
        </w:rPr>
        <w:t xml:space="preserve"> </w:t>
      </w:r>
      <w:r>
        <w:t>key</w:t>
      </w:r>
      <w:r>
        <w:rPr>
          <w:spacing w:val="-3"/>
        </w:rPr>
        <w:t xml:space="preserve"> </w:t>
      </w:r>
      <w:r>
        <w:t>aspects</w:t>
      </w:r>
      <w:r>
        <w:rPr>
          <w:spacing w:val="-3"/>
        </w:rPr>
        <w:t xml:space="preserve"> </w:t>
      </w:r>
      <w:r>
        <w:t>of</w:t>
      </w:r>
      <w:r>
        <w:rPr>
          <w:spacing w:val="-3"/>
        </w:rPr>
        <w:t xml:space="preserve"> </w:t>
      </w:r>
      <w:r>
        <w:t>data</w:t>
      </w:r>
      <w:r>
        <w:rPr>
          <w:spacing w:val="-2"/>
        </w:rPr>
        <w:t xml:space="preserve"> </w:t>
      </w:r>
      <w:r>
        <w:t>analysis:</w:t>
      </w:r>
      <w:r>
        <w:rPr>
          <w:spacing w:val="-3"/>
        </w:rPr>
        <w:t xml:space="preserve"> </w:t>
      </w:r>
      <w:r>
        <w:t>data visualization using IBM Cognos and the integration of code (e.g., Python) for advanced data analysis. This integration allows for a comprehensive examination of the problem at hand.</w:t>
      </w:r>
    </w:p>
    <w:p>
      <w:pPr>
        <w:pStyle w:val="6"/>
      </w:pPr>
    </w:p>
    <w:p>
      <w:pPr>
        <w:pStyle w:val="3"/>
        <w:numPr>
          <w:ilvl w:val="0"/>
          <w:numId w:val="14"/>
        </w:numPr>
        <w:tabs>
          <w:tab w:val="left" w:pos="719"/>
        </w:tabs>
        <w:spacing w:before="0" w:after="0" w:line="240" w:lineRule="auto"/>
        <w:ind w:left="719" w:right="0" w:hanging="239"/>
        <w:jc w:val="left"/>
      </w:pPr>
      <w:r>
        <w:t>Visualizing</w:t>
      </w:r>
      <w:r>
        <w:rPr>
          <w:spacing w:val="-7"/>
        </w:rPr>
        <w:t xml:space="preserve"> </w:t>
      </w:r>
      <w:r>
        <w:t xml:space="preserve">Key </w:t>
      </w:r>
      <w:r>
        <w:rPr>
          <w:spacing w:val="-2"/>
        </w:rPr>
        <w:t>Metrics:</w:t>
      </w:r>
    </w:p>
    <w:p>
      <w:pPr>
        <w:pStyle w:val="6"/>
        <w:rPr>
          <w:b/>
        </w:rPr>
      </w:pPr>
    </w:p>
    <w:p>
      <w:pPr>
        <w:pStyle w:val="6"/>
        <w:ind w:left="480" w:right="1355"/>
      </w:pPr>
      <w:r>
        <w:t>The</w:t>
      </w:r>
      <w:r>
        <w:rPr>
          <w:spacing w:val="-5"/>
        </w:rPr>
        <w:t xml:space="preserve"> </w:t>
      </w:r>
      <w:r>
        <w:t>primary</w:t>
      </w:r>
      <w:r>
        <w:rPr>
          <w:spacing w:val="-3"/>
        </w:rPr>
        <w:t xml:space="preserve"> </w:t>
      </w:r>
      <w:r>
        <w:t>objective</w:t>
      </w:r>
      <w:r>
        <w:rPr>
          <w:spacing w:val="-4"/>
        </w:rPr>
        <w:t xml:space="preserve"> </w:t>
      </w:r>
      <w:r>
        <w:t>is</w:t>
      </w:r>
      <w:r>
        <w:rPr>
          <w:spacing w:val="-3"/>
        </w:rPr>
        <w:t xml:space="preserve"> </w:t>
      </w:r>
      <w:r>
        <w:t>to</w:t>
      </w:r>
      <w:r>
        <w:rPr>
          <w:spacing w:val="-3"/>
        </w:rPr>
        <w:t xml:space="preserve"> </w:t>
      </w:r>
      <w:r>
        <w:t>design</w:t>
      </w:r>
      <w:r>
        <w:rPr>
          <w:spacing w:val="-3"/>
        </w:rPr>
        <w:t xml:space="preserve"> </w:t>
      </w:r>
      <w:r>
        <w:t>dashboards</w:t>
      </w:r>
      <w:r>
        <w:rPr>
          <w:spacing w:val="-3"/>
        </w:rPr>
        <w:t xml:space="preserve"> </w:t>
      </w:r>
      <w:r>
        <w:t>and</w:t>
      </w:r>
      <w:r>
        <w:rPr>
          <w:spacing w:val="-1"/>
        </w:rPr>
        <w:t xml:space="preserve"> </w:t>
      </w:r>
      <w:r>
        <w:t>reports</w:t>
      </w:r>
      <w:r>
        <w:rPr>
          <w:spacing w:val="-3"/>
        </w:rPr>
        <w:t xml:space="preserve"> </w:t>
      </w:r>
      <w:r>
        <w:t>in</w:t>
      </w:r>
      <w:r>
        <w:rPr>
          <w:spacing w:val="-1"/>
        </w:rPr>
        <w:t xml:space="preserve"> </w:t>
      </w:r>
      <w:r>
        <w:t>IBM</w:t>
      </w:r>
      <w:r>
        <w:rPr>
          <w:spacing w:val="-3"/>
        </w:rPr>
        <w:t xml:space="preserve"> </w:t>
      </w:r>
      <w:r>
        <w:t>Cognos</w:t>
      </w:r>
      <w:r>
        <w:rPr>
          <w:spacing w:val="-3"/>
        </w:rPr>
        <w:t xml:space="preserve"> </w:t>
      </w:r>
      <w:r>
        <w:t>to</w:t>
      </w:r>
      <w:r>
        <w:rPr>
          <w:spacing w:val="-3"/>
        </w:rPr>
        <w:t xml:space="preserve"> </w:t>
      </w:r>
      <w:r>
        <w:t>visualize three critical metrics related to the transportation service:</w:t>
      </w:r>
    </w:p>
    <w:p>
      <w:pPr>
        <w:pStyle w:val="6"/>
      </w:pPr>
    </w:p>
    <w:p>
      <w:pPr>
        <w:pStyle w:val="6"/>
        <w:ind w:left="480" w:right="1355"/>
      </w:pPr>
      <w:r>
        <w:t>On-Time</w:t>
      </w:r>
      <w:r>
        <w:rPr>
          <w:spacing w:val="-3"/>
        </w:rPr>
        <w:t xml:space="preserve"> </w:t>
      </w:r>
      <w:r>
        <w:t>Performance:</w:t>
      </w:r>
      <w:r>
        <w:rPr>
          <w:spacing w:val="-3"/>
        </w:rPr>
        <w:t xml:space="preserve"> </w:t>
      </w:r>
      <w:r>
        <w:t>This</w:t>
      </w:r>
      <w:r>
        <w:rPr>
          <w:spacing w:val="-3"/>
        </w:rPr>
        <w:t xml:space="preserve"> </w:t>
      </w:r>
      <w:r>
        <w:t>metric</w:t>
      </w:r>
      <w:r>
        <w:rPr>
          <w:spacing w:val="-4"/>
        </w:rPr>
        <w:t xml:space="preserve"> </w:t>
      </w:r>
      <w:r>
        <w:t>evaluates</w:t>
      </w:r>
      <w:r>
        <w:rPr>
          <w:spacing w:val="-3"/>
        </w:rPr>
        <w:t xml:space="preserve"> </w:t>
      </w:r>
      <w:r>
        <w:t>how</w:t>
      </w:r>
      <w:r>
        <w:rPr>
          <w:spacing w:val="-2"/>
        </w:rPr>
        <w:t xml:space="preserve"> </w:t>
      </w:r>
      <w:r>
        <w:t>well</w:t>
      </w:r>
      <w:r>
        <w:rPr>
          <w:spacing w:val="-3"/>
        </w:rPr>
        <w:t xml:space="preserve"> </w:t>
      </w:r>
      <w:r>
        <w:t>the</w:t>
      </w:r>
      <w:r>
        <w:rPr>
          <w:spacing w:val="-3"/>
        </w:rPr>
        <w:t xml:space="preserve"> </w:t>
      </w:r>
      <w:r>
        <w:t>service</w:t>
      </w:r>
      <w:r>
        <w:rPr>
          <w:spacing w:val="-4"/>
        </w:rPr>
        <w:t xml:space="preserve"> </w:t>
      </w:r>
      <w:r>
        <w:t>adheres</w:t>
      </w:r>
      <w:r>
        <w:rPr>
          <w:spacing w:val="-3"/>
        </w:rPr>
        <w:t xml:space="preserve"> </w:t>
      </w:r>
      <w:r>
        <w:t>to</w:t>
      </w:r>
      <w:r>
        <w:rPr>
          <w:spacing w:val="-3"/>
        </w:rPr>
        <w:t xml:space="preserve"> </w:t>
      </w:r>
      <w:r>
        <w:t xml:space="preserve">its </w:t>
      </w:r>
      <w:r>
        <w:rPr>
          <w:spacing w:val="-2"/>
        </w:rPr>
        <w:t>schedule.</w:t>
      </w:r>
    </w:p>
    <w:p>
      <w:pPr>
        <w:pStyle w:val="6"/>
        <w:spacing w:before="1"/>
        <w:ind w:left="480" w:right="1548"/>
      </w:pPr>
      <w:r>
        <w:t>Passenger</w:t>
      </w:r>
      <w:r>
        <w:rPr>
          <w:spacing w:val="-3"/>
        </w:rPr>
        <w:t xml:space="preserve"> </w:t>
      </w:r>
      <w:r>
        <w:t>Feedback:</w:t>
      </w:r>
      <w:r>
        <w:rPr>
          <w:spacing w:val="-2"/>
        </w:rPr>
        <w:t xml:space="preserve"> </w:t>
      </w:r>
      <w:r>
        <w:t>Indirect</w:t>
      </w:r>
      <w:r>
        <w:rPr>
          <w:spacing w:val="-4"/>
        </w:rPr>
        <w:t xml:space="preserve"> </w:t>
      </w:r>
      <w:r>
        <w:t>analysis</w:t>
      </w:r>
      <w:r>
        <w:rPr>
          <w:spacing w:val="-4"/>
        </w:rPr>
        <w:t xml:space="preserve"> </w:t>
      </w:r>
      <w:r>
        <w:t>is</w:t>
      </w:r>
      <w:r>
        <w:rPr>
          <w:spacing w:val="-4"/>
        </w:rPr>
        <w:t xml:space="preserve"> </w:t>
      </w:r>
      <w:r>
        <w:t>employed</w:t>
      </w:r>
      <w:r>
        <w:rPr>
          <w:spacing w:val="-4"/>
        </w:rPr>
        <w:t xml:space="preserve"> </w:t>
      </w:r>
      <w:r>
        <w:t>to</w:t>
      </w:r>
      <w:r>
        <w:rPr>
          <w:spacing w:val="-4"/>
        </w:rPr>
        <w:t xml:space="preserve"> </w:t>
      </w:r>
      <w:r>
        <w:t>gauge</w:t>
      </w:r>
      <w:r>
        <w:rPr>
          <w:spacing w:val="-6"/>
        </w:rPr>
        <w:t xml:space="preserve"> </w:t>
      </w:r>
      <w:r>
        <w:t>passenger</w:t>
      </w:r>
      <w:r>
        <w:rPr>
          <w:spacing w:val="-4"/>
        </w:rPr>
        <w:t xml:space="preserve"> </w:t>
      </w:r>
      <w:r>
        <w:t>sentiment based on demand data.</w:t>
      </w:r>
    </w:p>
    <w:p>
      <w:pPr>
        <w:pStyle w:val="6"/>
        <w:ind w:left="480" w:right="1355"/>
      </w:pPr>
      <w:r>
        <w:t>Service</w:t>
      </w:r>
      <w:r>
        <w:rPr>
          <w:spacing w:val="-4"/>
        </w:rPr>
        <w:t xml:space="preserve"> </w:t>
      </w:r>
      <w:r>
        <w:t>Efficiency:</w:t>
      </w:r>
      <w:r>
        <w:rPr>
          <w:spacing w:val="-3"/>
        </w:rPr>
        <w:t xml:space="preserve"> </w:t>
      </w:r>
      <w:r>
        <w:t>The</w:t>
      </w:r>
      <w:r>
        <w:rPr>
          <w:spacing w:val="-2"/>
        </w:rPr>
        <w:t xml:space="preserve"> </w:t>
      </w:r>
      <w:r>
        <w:t>visualization</w:t>
      </w:r>
      <w:r>
        <w:rPr>
          <w:spacing w:val="-3"/>
        </w:rPr>
        <w:t xml:space="preserve"> </w:t>
      </w:r>
      <w:r>
        <w:t>aims</w:t>
      </w:r>
      <w:r>
        <w:rPr>
          <w:spacing w:val="-3"/>
        </w:rPr>
        <w:t xml:space="preserve"> </w:t>
      </w:r>
      <w:r>
        <w:t>to</w:t>
      </w:r>
      <w:r>
        <w:rPr>
          <w:spacing w:val="-3"/>
        </w:rPr>
        <w:t xml:space="preserve"> </w:t>
      </w:r>
      <w:r>
        <w:t>assess</w:t>
      </w:r>
      <w:r>
        <w:rPr>
          <w:spacing w:val="-3"/>
        </w:rPr>
        <w:t xml:space="preserve"> </w:t>
      </w:r>
      <w:r>
        <w:t>the</w:t>
      </w:r>
      <w:r>
        <w:rPr>
          <w:spacing w:val="-4"/>
        </w:rPr>
        <w:t xml:space="preserve"> </w:t>
      </w:r>
      <w:r>
        <w:t>efficiency</w:t>
      </w:r>
      <w:r>
        <w:rPr>
          <w:spacing w:val="-3"/>
        </w:rPr>
        <w:t xml:space="preserve"> </w:t>
      </w:r>
      <w:r>
        <w:t>of</w:t>
      </w:r>
      <w:r>
        <w:rPr>
          <w:spacing w:val="-3"/>
        </w:rPr>
        <w:t xml:space="preserve"> </w:t>
      </w:r>
      <w:r>
        <w:t>the</w:t>
      </w:r>
      <w:r>
        <w:rPr>
          <w:spacing w:val="-5"/>
        </w:rPr>
        <w:t xml:space="preserve"> </w:t>
      </w:r>
      <w:r>
        <w:t>service, primarily based on passenger demand.</w:t>
      </w:r>
    </w:p>
    <w:p>
      <w:pPr>
        <w:pStyle w:val="3"/>
        <w:numPr>
          <w:ilvl w:val="0"/>
          <w:numId w:val="14"/>
        </w:numPr>
        <w:tabs>
          <w:tab w:val="left" w:pos="719"/>
        </w:tabs>
        <w:spacing w:before="276" w:after="0" w:line="240" w:lineRule="auto"/>
        <w:ind w:left="719" w:right="0" w:hanging="239"/>
        <w:jc w:val="left"/>
      </w:pPr>
      <w:r>
        <w:t>Reporting</w:t>
      </w:r>
      <w:r>
        <w:rPr>
          <w:spacing w:val="-3"/>
        </w:rPr>
        <w:t xml:space="preserve"> </w:t>
      </w:r>
      <w:r>
        <w:t>in</w:t>
      </w:r>
      <w:r>
        <w:rPr>
          <w:spacing w:val="-1"/>
        </w:rPr>
        <w:t xml:space="preserve"> </w:t>
      </w:r>
      <w:r>
        <w:t>IBM</w:t>
      </w:r>
      <w:r>
        <w:rPr>
          <w:spacing w:val="-4"/>
        </w:rPr>
        <w:t xml:space="preserve"> </w:t>
      </w:r>
      <w:r>
        <w:rPr>
          <w:spacing w:val="-2"/>
        </w:rPr>
        <w:t>Cognos:</w:t>
      </w:r>
    </w:p>
    <w:p>
      <w:pPr>
        <w:pStyle w:val="6"/>
        <w:spacing w:before="276"/>
        <w:ind w:left="480" w:right="1355"/>
      </w:pPr>
      <w:r>
        <w:t>IBM Cognos, as a business intelligence tool, provides the platform for designing interactive</w:t>
      </w:r>
      <w:r>
        <w:rPr>
          <w:spacing w:val="-4"/>
        </w:rPr>
        <w:t xml:space="preserve"> </w:t>
      </w:r>
      <w:r>
        <w:t>and</w:t>
      </w:r>
      <w:r>
        <w:rPr>
          <w:spacing w:val="-3"/>
        </w:rPr>
        <w:t xml:space="preserve"> </w:t>
      </w:r>
      <w:r>
        <w:t>informative</w:t>
      </w:r>
      <w:r>
        <w:rPr>
          <w:spacing w:val="-4"/>
        </w:rPr>
        <w:t xml:space="preserve"> </w:t>
      </w:r>
      <w:r>
        <w:t>reports</w:t>
      </w:r>
      <w:r>
        <w:rPr>
          <w:spacing w:val="-3"/>
        </w:rPr>
        <w:t xml:space="preserve"> </w:t>
      </w:r>
      <w:r>
        <w:t>and</w:t>
      </w:r>
      <w:r>
        <w:rPr>
          <w:spacing w:val="-2"/>
        </w:rPr>
        <w:t xml:space="preserve"> </w:t>
      </w:r>
      <w:r>
        <w:t>dashboards.</w:t>
      </w:r>
      <w:r>
        <w:rPr>
          <w:spacing w:val="-3"/>
        </w:rPr>
        <w:t xml:space="preserve"> </w:t>
      </w:r>
      <w:r>
        <w:t>These</w:t>
      </w:r>
      <w:r>
        <w:rPr>
          <w:spacing w:val="-4"/>
        </w:rPr>
        <w:t xml:space="preserve"> </w:t>
      </w:r>
      <w:r>
        <w:t>reports</w:t>
      </w:r>
      <w:r>
        <w:rPr>
          <w:spacing w:val="-3"/>
        </w:rPr>
        <w:t xml:space="preserve"> </w:t>
      </w:r>
      <w:r>
        <w:t>offer</w:t>
      </w:r>
      <w:r>
        <w:rPr>
          <w:spacing w:val="-3"/>
        </w:rPr>
        <w:t xml:space="preserve"> </w:t>
      </w:r>
      <w:r>
        <w:t>stakeholders</w:t>
      </w:r>
      <w:r>
        <w:rPr>
          <w:spacing w:val="-3"/>
        </w:rPr>
        <w:t xml:space="preserve"> </w:t>
      </w:r>
      <w:r>
        <w:t>a clear and user-friendly way to access and understand the analysis results.</w:t>
      </w:r>
    </w:p>
    <w:p>
      <w:pPr>
        <w:spacing w:after="0"/>
        <w:sectPr>
          <w:pgSz w:w="11920" w:h="16850"/>
          <w:pgMar w:top="1620" w:right="460" w:bottom="280" w:left="1320" w:header="720" w:footer="720" w:gutter="0"/>
          <w:cols w:space="720" w:num="1"/>
        </w:sectPr>
      </w:pPr>
    </w:p>
    <w:p>
      <w:pPr>
        <w:pStyle w:val="6"/>
        <w:spacing w:before="29"/>
      </w:pPr>
    </w:p>
    <w:p>
      <w:pPr>
        <w:pStyle w:val="3"/>
        <w:numPr>
          <w:ilvl w:val="0"/>
          <w:numId w:val="14"/>
        </w:numPr>
        <w:tabs>
          <w:tab w:val="left" w:pos="719"/>
        </w:tabs>
        <w:spacing w:before="0" w:after="0" w:line="240" w:lineRule="auto"/>
        <w:ind w:left="719" w:right="0" w:hanging="239"/>
        <w:jc w:val="left"/>
      </w:pPr>
      <w:r>
        <w:t>Advanced</w:t>
      </w:r>
      <w:r>
        <w:rPr>
          <w:spacing w:val="-5"/>
        </w:rPr>
        <w:t xml:space="preserve"> </w:t>
      </w:r>
      <w:r>
        <w:t>Data</w:t>
      </w:r>
      <w:r>
        <w:rPr>
          <w:spacing w:val="-1"/>
        </w:rPr>
        <w:t xml:space="preserve"> </w:t>
      </w:r>
      <w:r>
        <w:t>Analysis</w:t>
      </w:r>
      <w:r>
        <w:rPr>
          <w:spacing w:val="-5"/>
        </w:rPr>
        <w:t xml:space="preserve"> </w:t>
      </w:r>
      <w:r>
        <w:t>with</w:t>
      </w:r>
      <w:r>
        <w:rPr>
          <w:spacing w:val="-3"/>
        </w:rPr>
        <w:t xml:space="preserve"> </w:t>
      </w:r>
      <w:r>
        <w:rPr>
          <w:spacing w:val="-2"/>
        </w:rPr>
        <w:t>Code:</w:t>
      </w:r>
    </w:p>
    <w:p>
      <w:pPr>
        <w:pStyle w:val="6"/>
        <w:rPr>
          <w:b/>
        </w:rPr>
      </w:pPr>
    </w:p>
    <w:p>
      <w:pPr>
        <w:pStyle w:val="6"/>
        <w:ind w:left="480"/>
      </w:pPr>
      <w:r>
        <w:t>The</w:t>
      </w:r>
      <w:r>
        <w:rPr>
          <w:spacing w:val="-7"/>
        </w:rPr>
        <w:t xml:space="preserve"> </w:t>
      </w:r>
      <w:r>
        <w:t>use</w:t>
      </w:r>
      <w:r>
        <w:rPr>
          <w:spacing w:val="-2"/>
        </w:rPr>
        <w:t xml:space="preserve"> </w:t>
      </w:r>
      <w:r>
        <w:t>of</w:t>
      </w:r>
      <w:r>
        <w:rPr>
          <w:spacing w:val="-5"/>
        </w:rPr>
        <w:t xml:space="preserve"> </w:t>
      </w:r>
      <w:r>
        <w:t>code,</w:t>
      </w:r>
      <w:r>
        <w:rPr>
          <w:spacing w:val="2"/>
        </w:rPr>
        <w:t xml:space="preserve"> </w:t>
      </w:r>
      <w:r>
        <w:t>such</w:t>
      </w:r>
      <w:r>
        <w:rPr>
          <w:spacing w:val="-1"/>
        </w:rPr>
        <w:t xml:space="preserve"> </w:t>
      </w:r>
      <w:r>
        <w:t>as</w:t>
      </w:r>
      <w:r>
        <w:rPr>
          <w:spacing w:val="-1"/>
        </w:rPr>
        <w:t xml:space="preserve"> </w:t>
      </w:r>
      <w:r>
        <w:t>Python,</w:t>
      </w:r>
      <w:r>
        <w:rPr>
          <w:spacing w:val="-1"/>
        </w:rPr>
        <w:t xml:space="preserve"> </w:t>
      </w:r>
      <w:r>
        <w:t>enables</w:t>
      </w:r>
      <w:r>
        <w:rPr>
          <w:spacing w:val="-1"/>
        </w:rPr>
        <w:t xml:space="preserve"> </w:t>
      </w:r>
      <w:r>
        <w:t>advanced</w:t>
      </w:r>
      <w:r>
        <w:rPr>
          <w:spacing w:val="-1"/>
        </w:rPr>
        <w:t xml:space="preserve"> </w:t>
      </w:r>
      <w:r>
        <w:t xml:space="preserve">data </w:t>
      </w:r>
      <w:r>
        <w:rPr>
          <w:spacing w:val="-2"/>
        </w:rPr>
        <w:t>analysis:</w:t>
      </w:r>
    </w:p>
    <w:p>
      <w:pPr>
        <w:pStyle w:val="6"/>
      </w:pPr>
    </w:p>
    <w:p>
      <w:pPr>
        <w:pStyle w:val="6"/>
        <w:ind w:left="480" w:right="1548"/>
      </w:pPr>
      <w:r>
        <w:t>Calculating</w:t>
      </w:r>
      <w:r>
        <w:rPr>
          <w:spacing w:val="-4"/>
        </w:rPr>
        <w:t xml:space="preserve"> </w:t>
      </w:r>
      <w:r>
        <w:t>Service</w:t>
      </w:r>
      <w:r>
        <w:rPr>
          <w:spacing w:val="-5"/>
        </w:rPr>
        <w:t xml:space="preserve"> </w:t>
      </w:r>
      <w:r>
        <w:t>Punctuality</w:t>
      </w:r>
      <w:r>
        <w:rPr>
          <w:spacing w:val="-4"/>
        </w:rPr>
        <w:t xml:space="preserve"> </w:t>
      </w:r>
      <w:r>
        <w:t>Rates:</w:t>
      </w:r>
      <w:r>
        <w:rPr>
          <w:spacing w:val="-4"/>
        </w:rPr>
        <w:t xml:space="preserve"> </w:t>
      </w:r>
      <w:r>
        <w:t>By</w:t>
      </w:r>
      <w:r>
        <w:rPr>
          <w:spacing w:val="-4"/>
        </w:rPr>
        <w:t xml:space="preserve"> </w:t>
      </w:r>
      <w:r>
        <w:t>defining</w:t>
      </w:r>
      <w:r>
        <w:rPr>
          <w:spacing w:val="-4"/>
        </w:rPr>
        <w:t xml:space="preserve"> </w:t>
      </w:r>
      <w:r>
        <w:t>on-time</w:t>
      </w:r>
      <w:r>
        <w:rPr>
          <w:spacing w:val="-4"/>
        </w:rPr>
        <w:t xml:space="preserve"> </w:t>
      </w:r>
      <w:r>
        <w:t>criteria</w:t>
      </w:r>
      <w:r>
        <w:rPr>
          <w:spacing w:val="-4"/>
        </w:rPr>
        <w:t xml:space="preserve"> </w:t>
      </w:r>
      <w:r>
        <w:t>and</w:t>
      </w:r>
      <w:r>
        <w:rPr>
          <w:spacing w:val="-4"/>
        </w:rPr>
        <w:t xml:space="preserve"> </w:t>
      </w:r>
      <w:r>
        <w:t xml:space="preserve">thresholds, the code quantifies how often the service is punctual, providing a measure of its </w:t>
      </w:r>
      <w:r>
        <w:rPr>
          <w:spacing w:val="-2"/>
        </w:rPr>
        <w:t>reliability.</w:t>
      </w:r>
    </w:p>
    <w:p>
      <w:pPr>
        <w:pStyle w:val="6"/>
        <w:ind w:left="480" w:right="1548"/>
      </w:pPr>
      <w:r>
        <w:t>Sentiment Analysis on Passenger Feedback: Even without direct feedback scores, code</w:t>
      </w:r>
      <w:r>
        <w:rPr>
          <w:spacing w:val="-4"/>
        </w:rPr>
        <w:t xml:space="preserve"> </w:t>
      </w:r>
      <w:r>
        <w:t>can</w:t>
      </w:r>
      <w:r>
        <w:rPr>
          <w:spacing w:val="-3"/>
        </w:rPr>
        <w:t xml:space="preserve"> </w:t>
      </w:r>
      <w:r>
        <w:t>be</w:t>
      </w:r>
      <w:r>
        <w:rPr>
          <w:spacing w:val="-4"/>
        </w:rPr>
        <w:t xml:space="preserve"> </w:t>
      </w:r>
      <w:r>
        <w:t>used</w:t>
      </w:r>
      <w:r>
        <w:rPr>
          <w:spacing w:val="-3"/>
        </w:rPr>
        <w:t xml:space="preserve"> </w:t>
      </w:r>
      <w:r>
        <w:t>to</w:t>
      </w:r>
      <w:r>
        <w:rPr>
          <w:spacing w:val="-3"/>
        </w:rPr>
        <w:t xml:space="preserve"> </w:t>
      </w:r>
      <w:r>
        <w:t>categorize</w:t>
      </w:r>
      <w:r>
        <w:rPr>
          <w:spacing w:val="-4"/>
        </w:rPr>
        <w:t xml:space="preserve"> </w:t>
      </w:r>
      <w:r>
        <w:t>passenger</w:t>
      </w:r>
      <w:r>
        <w:rPr>
          <w:spacing w:val="-3"/>
        </w:rPr>
        <w:t xml:space="preserve"> </w:t>
      </w:r>
      <w:r>
        <w:t>sentiment</w:t>
      </w:r>
      <w:r>
        <w:rPr>
          <w:spacing w:val="-3"/>
        </w:rPr>
        <w:t xml:space="preserve"> </w:t>
      </w:r>
      <w:r>
        <w:t>based</w:t>
      </w:r>
      <w:r>
        <w:rPr>
          <w:spacing w:val="-3"/>
        </w:rPr>
        <w:t xml:space="preserve"> </w:t>
      </w:r>
      <w:r>
        <w:t>on</w:t>
      </w:r>
      <w:r>
        <w:rPr>
          <w:spacing w:val="-3"/>
        </w:rPr>
        <w:t xml:space="preserve"> </w:t>
      </w:r>
      <w:r>
        <w:t>available</w:t>
      </w:r>
      <w:r>
        <w:rPr>
          <w:spacing w:val="-3"/>
        </w:rPr>
        <w:t xml:space="preserve"> </w:t>
      </w:r>
      <w:r>
        <w:t>data,</w:t>
      </w:r>
      <w:r>
        <w:rPr>
          <w:spacing w:val="-2"/>
        </w:rPr>
        <w:t xml:space="preserve"> </w:t>
      </w:r>
      <w:r>
        <w:t>such</w:t>
      </w:r>
      <w:r>
        <w:rPr>
          <w:spacing w:val="-3"/>
        </w:rPr>
        <w:t xml:space="preserve"> </w:t>
      </w:r>
      <w:r>
        <w:t>as demand levels, offering insights into passenger satisfaction.</w:t>
      </w:r>
    </w:p>
    <w:p>
      <w:pPr>
        <w:pStyle w:val="6"/>
      </w:pPr>
    </w:p>
    <w:p>
      <w:pPr>
        <w:pStyle w:val="6"/>
        <w:spacing w:before="1"/>
      </w:pPr>
    </w:p>
    <w:p>
      <w:pPr>
        <w:pStyle w:val="3"/>
        <w:numPr>
          <w:ilvl w:val="0"/>
          <w:numId w:val="14"/>
        </w:numPr>
        <w:tabs>
          <w:tab w:val="left" w:pos="719"/>
        </w:tabs>
        <w:spacing w:before="0" w:after="0" w:line="240" w:lineRule="auto"/>
        <w:ind w:left="719" w:right="0" w:hanging="239"/>
        <w:jc w:val="left"/>
      </w:pPr>
      <w:r>
        <w:t>Data-Driven</w:t>
      </w:r>
      <w:r>
        <w:rPr>
          <w:spacing w:val="-9"/>
        </w:rPr>
        <w:t xml:space="preserve"> </w:t>
      </w:r>
      <w:r>
        <w:t>Decision-</w:t>
      </w:r>
      <w:r>
        <w:rPr>
          <w:spacing w:val="-2"/>
        </w:rPr>
        <w:t>Making:</w:t>
      </w:r>
    </w:p>
    <w:p>
      <w:pPr>
        <w:pStyle w:val="6"/>
        <w:rPr>
          <w:b/>
        </w:rPr>
      </w:pPr>
    </w:p>
    <w:p>
      <w:pPr>
        <w:pStyle w:val="6"/>
        <w:ind w:left="480" w:right="1355"/>
      </w:pPr>
      <w:r>
        <w:t>By combining data visualization in IBM Cognos with code-based analysis, the outcome</w:t>
      </w:r>
      <w:r>
        <w:rPr>
          <w:spacing w:val="-5"/>
        </w:rPr>
        <w:t xml:space="preserve"> </w:t>
      </w:r>
      <w:r>
        <w:t>is</w:t>
      </w:r>
      <w:r>
        <w:rPr>
          <w:spacing w:val="-4"/>
        </w:rPr>
        <w:t xml:space="preserve"> </w:t>
      </w:r>
      <w:r>
        <w:t>a</w:t>
      </w:r>
      <w:r>
        <w:rPr>
          <w:spacing w:val="-4"/>
        </w:rPr>
        <w:t xml:space="preserve"> </w:t>
      </w:r>
      <w:r>
        <w:t>powerful</w:t>
      </w:r>
      <w:r>
        <w:rPr>
          <w:spacing w:val="-4"/>
        </w:rPr>
        <w:t xml:space="preserve"> </w:t>
      </w:r>
      <w:r>
        <w:t>approach</w:t>
      </w:r>
      <w:r>
        <w:rPr>
          <w:spacing w:val="-4"/>
        </w:rPr>
        <w:t xml:space="preserve"> </w:t>
      </w:r>
      <w:r>
        <w:t>to</w:t>
      </w:r>
      <w:r>
        <w:rPr>
          <w:spacing w:val="-4"/>
        </w:rPr>
        <w:t xml:space="preserve"> </w:t>
      </w:r>
      <w:r>
        <w:t>data-driven</w:t>
      </w:r>
      <w:r>
        <w:rPr>
          <w:spacing w:val="-4"/>
        </w:rPr>
        <w:t xml:space="preserve"> </w:t>
      </w:r>
      <w:r>
        <w:t>decision-making.</w:t>
      </w:r>
      <w:r>
        <w:rPr>
          <w:spacing w:val="-4"/>
        </w:rPr>
        <w:t xml:space="preserve"> </w:t>
      </w:r>
      <w:r>
        <w:t>Transportation organizations can gain a deep understanding of their service performance and passenger satisfaction, leading to informed improvements.</w:t>
      </w:r>
    </w:p>
    <w:p>
      <w:pPr>
        <w:pStyle w:val="6"/>
      </w:pPr>
    </w:p>
    <w:p>
      <w:pPr>
        <w:pStyle w:val="3"/>
        <w:numPr>
          <w:ilvl w:val="0"/>
          <w:numId w:val="14"/>
        </w:numPr>
        <w:tabs>
          <w:tab w:val="left" w:pos="719"/>
        </w:tabs>
        <w:spacing w:before="0" w:after="0" w:line="240" w:lineRule="auto"/>
        <w:ind w:left="719" w:right="0" w:hanging="239"/>
        <w:jc w:val="left"/>
      </w:pPr>
      <w:r>
        <w:t>Holistic</w:t>
      </w:r>
      <w:r>
        <w:rPr>
          <w:spacing w:val="-11"/>
        </w:rPr>
        <w:t xml:space="preserve"> </w:t>
      </w:r>
      <w:r>
        <w:t>Problem</w:t>
      </w:r>
      <w:r>
        <w:rPr>
          <w:spacing w:val="1"/>
        </w:rPr>
        <w:t xml:space="preserve"> </w:t>
      </w:r>
      <w:r>
        <w:rPr>
          <w:spacing w:val="-2"/>
        </w:rPr>
        <w:t>Solving:</w:t>
      </w:r>
    </w:p>
    <w:p>
      <w:pPr>
        <w:pStyle w:val="6"/>
        <w:rPr>
          <w:b/>
        </w:rPr>
      </w:pPr>
    </w:p>
    <w:p>
      <w:pPr>
        <w:pStyle w:val="6"/>
        <w:ind w:left="480" w:right="1355"/>
      </w:pPr>
      <w:r>
        <w:t>These detailed steps constitute a holistic approach to addressing the problem. By leveraging the strengths of data visualization and code-based analysis, a more comprehensive understanding of the transportation service's performance and passenger</w:t>
      </w:r>
      <w:r>
        <w:rPr>
          <w:spacing w:val="-3"/>
        </w:rPr>
        <w:t xml:space="preserve"> </w:t>
      </w:r>
      <w:r>
        <w:t>sentiment</w:t>
      </w:r>
      <w:r>
        <w:rPr>
          <w:spacing w:val="-3"/>
        </w:rPr>
        <w:t xml:space="preserve"> </w:t>
      </w:r>
      <w:r>
        <w:t>is</w:t>
      </w:r>
      <w:r>
        <w:rPr>
          <w:spacing w:val="-3"/>
        </w:rPr>
        <w:t xml:space="preserve"> </w:t>
      </w:r>
      <w:r>
        <w:t>achieved.</w:t>
      </w:r>
      <w:r>
        <w:rPr>
          <w:spacing w:val="-3"/>
        </w:rPr>
        <w:t xml:space="preserve"> </w:t>
      </w:r>
      <w:r>
        <w:t>This</w:t>
      </w:r>
      <w:r>
        <w:rPr>
          <w:spacing w:val="-3"/>
        </w:rPr>
        <w:t xml:space="preserve"> </w:t>
      </w:r>
      <w:r>
        <w:t>approach</w:t>
      </w:r>
      <w:r>
        <w:rPr>
          <w:spacing w:val="-3"/>
        </w:rPr>
        <w:t xml:space="preserve"> </w:t>
      </w:r>
      <w:r>
        <w:t>is</w:t>
      </w:r>
      <w:r>
        <w:rPr>
          <w:spacing w:val="-2"/>
        </w:rPr>
        <w:t xml:space="preserve"> </w:t>
      </w:r>
      <w:r>
        <w:t>invaluable</w:t>
      </w:r>
      <w:r>
        <w:rPr>
          <w:spacing w:val="-3"/>
        </w:rPr>
        <w:t xml:space="preserve"> </w:t>
      </w:r>
      <w:r>
        <w:t>for</w:t>
      </w:r>
      <w:r>
        <w:rPr>
          <w:spacing w:val="-3"/>
        </w:rPr>
        <w:t xml:space="preserve"> </w:t>
      </w:r>
      <w:r>
        <w:t>making</w:t>
      </w:r>
      <w:r>
        <w:rPr>
          <w:spacing w:val="-2"/>
        </w:rPr>
        <w:t xml:space="preserve"> </w:t>
      </w:r>
      <w:r>
        <w:t>evidence- based decisions and enhancing the overall passenger experience.</w:t>
      </w:r>
    </w:p>
    <w:p>
      <w:pPr>
        <w:pStyle w:val="6"/>
      </w:pPr>
    </w:p>
    <w:p>
      <w:pPr>
        <w:pStyle w:val="6"/>
      </w:pPr>
    </w:p>
    <w:p>
      <w:pPr>
        <w:pStyle w:val="3"/>
        <w:spacing w:before="1"/>
        <w:ind w:left="480"/>
      </w:pPr>
      <w:r>
        <w:t>Insights</w:t>
      </w:r>
      <w:r>
        <w:rPr>
          <w:spacing w:val="-1"/>
        </w:rPr>
        <w:t xml:space="preserve"> </w:t>
      </w:r>
      <w:r>
        <w:t xml:space="preserve">from the </w:t>
      </w:r>
      <w:r>
        <w:rPr>
          <w:spacing w:val="-2"/>
        </w:rPr>
        <w:t>analysis:</w:t>
      </w:r>
    </w:p>
    <w:p>
      <w:pPr>
        <w:pStyle w:val="9"/>
        <w:numPr>
          <w:ilvl w:val="0"/>
          <w:numId w:val="15"/>
        </w:numPr>
        <w:tabs>
          <w:tab w:val="left" w:pos="600"/>
        </w:tabs>
        <w:spacing w:before="276" w:after="0" w:line="240" w:lineRule="auto"/>
        <w:ind w:left="600" w:right="0" w:hanging="180"/>
        <w:jc w:val="left"/>
        <w:rPr>
          <w:b/>
          <w:sz w:val="22"/>
        </w:rPr>
      </w:pPr>
      <w:r>
        <w:rPr>
          <w:b/>
          <w:sz w:val="24"/>
        </w:rPr>
        <w:t>Route</w:t>
      </w:r>
      <w:r>
        <w:rPr>
          <w:b/>
          <w:spacing w:val="-2"/>
          <w:sz w:val="24"/>
        </w:rPr>
        <w:t xml:space="preserve"> </w:t>
      </w:r>
      <w:r>
        <w:rPr>
          <w:b/>
          <w:sz w:val="24"/>
        </w:rPr>
        <w:t xml:space="preserve">and Stop </w:t>
      </w:r>
      <w:r>
        <w:rPr>
          <w:b/>
          <w:spacing w:val="-2"/>
          <w:sz w:val="24"/>
        </w:rPr>
        <w:t>Optimization:</w:t>
      </w:r>
    </w:p>
    <w:p>
      <w:pPr>
        <w:pStyle w:val="6"/>
        <w:spacing w:before="276"/>
        <w:ind w:left="480" w:right="1749" w:firstLine="239"/>
      </w:pPr>
      <w:r>
        <w:t>Analysis of route id and stop name can help identify which routes and stops have</w:t>
      </w:r>
      <w:r>
        <w:rPr>
          <w:spacing w:val="-4"/>
        </w:rPr>
        <w:t xml:space="preserve"> </w:t>
      </w:r>
      <w:r>
        <w:t>the</w:t>
      </w:r>
      <w:r>
        <w:rPr>
          <w:spacing w:val="-3"/>
        </w:rPr>
        <w:t xml:space="preserve"> </w:t>
      </w:r>
      <w:r>
        <w:t>highest</w:t>
      </w:r>
      <w:r>
        <w:rPr>
          <w:spacing w:val="-3"/>
        </w:rPr>
        <w:t xml:space="preserve"> </w:t>
      </w:r>
      <w:r>
        <w:t>and</w:t>
      </w:r>
      <w:r>
        <w:rPr>
          <w:spacing w:val="-3"/>
        </w:rPr>
        <w:t xml:space="preserve"> </w:t>
      </w:r>
      <w:r>
        <w:t>lowest</w:t>
      </w:r>
      <w:r>
        <w:rPr>
          <w:spacing w:val="-3"/>
        </w:rPr>
        <w:t xml:space="preserve"> </w:t>
      </w:r>
      <w:r>
        <w:t>boardings.</w:t>
      </w:r>
      <w:r>
        <w:rPr>
          <w:spacing w:val="-3"/>
        </w:rPr>
        <w:t xml:space="preserve"> </w:t>
      </w:r>
      <w:r>
        <w:t>This</w:t>
      </w:r>
      <w:r>
        <w:rPr>
          <w:spacing w:val="-3"/>
        </w:rPr>
        <w:t xml:space="preserve"> </w:t>
      </w:r>
      <w:r>
        <w:t>information</w:t>
      </w:r>
      <w:r>
        <w:rPr>
          <w:spacing w:val="-3"/>
        </w:rPr>
        <w:t xml:space="preserve"> </w:t>
      </w:r>
      <w:r>
        <w:t>is</w:t>
      </w:r>
      <w:r>
        <w:rPr>
          <w:spacing w:val="-3"/>
        </w:rPr>
        <w:t xml:space="preserve"> </w:t>
      </w:r>
      <w:r>
        <w:t>crucial</w:t>
      </w:r>
      <w:r>
        <w:rPr>
          <w:spacing w:val="-3"/>
        </w:rPr>
        <w:t xml:space="preserve"> </w:t>
      </w:r>
      <w:r>
        <w:t>for</w:t>
      </w:r>
      <w:r>
        <w:rPr>
          <w:spacing w:val="-3"/>
        </w:rPr>
        <w:t xml:space="preserve"> </w:t>
      </w:r>
      <w:r>
        <w:t>optimizing routes</w:t>
      </w:r>
      <w:r>
        <w:rPr>
          <w:spacing w:val="-1"/>
        </w:rPr>
        <w:t xml:space="preserve"> </w:t>
      </w:r>
      <w:r>
        <w:t>and</w:t>
      </w:r>
      <w:r>
        <w:rPr>
          <w:spacing w:val="-1"/>
        </w:rPr>
        <w:t xml:space="preserve"> </w:t>
      </w:r>
      <w:r>
        <w:t>potentially</w:t>
      </w:r>
      <w:r>
        <w:rPr>
          <w:spacing w:val="-1"/>
        </w:rPr>
        <w:t xml:space="preserve"> </w:t>
      </w:r>
      <w:r>
        <w:t>eliminating</w:t>
      </w:r>
      <w:r>
        <w:rPr>
          <w:spacing w:val="-1"/>
        </w:rPr>
        <w:t xml:space="preserve"> </w:t>
      </w:r>
      <w:r>
        <w:t>underperforming</w:t>
      </w:r>
      <w:r>
        <w:rPr>
          <w:spacing w:val="-1"/>
        </w:rPr>
        <w:t xml:space="preserve"> </w:t>
      </w:r>
      <w:r>
        <w:t>routes</w:t>
      </w:r>
      <w:r>
        <w:rPr>
          <w:spacing w:val="-1"/>
        </w:rPr>
        <w:t xml:space="preserve"> </w:t>
      </w:r>
      <w:r>
        <w:t>or</w:t>
      </w:r>
      <w:r>
        <w:rPr>
          <w:spacing w:val="-1"/>
        </w:rPr>
        <w:t xml:space="preserve"> </w:t>
      </w:r>
      <w:r>
        <w:t>stops. It</w:t>
      </w:r>
      <w:r>
        <w:rPr>
          <w:spacing w:val="-1"/>
        </w:rPr>
        <w:t xml:space="preserve"> </w:t>
      </w:r>
      <w:r>
        <w:t>can</w:t>
      </w:r>
      <w:r>
        <w:rPr>
          <w:spacing w:val="-1"/>
        </w:rPr>
        <w:t xml:space="preserve"> </w:t>
      </w:r>
      <w:r>
        <w:t>lead</w:t>
      </w:r>
      <w:r>
        <w:rPr>
          <w:spacing w:val="-1"/>
        </w:rPr>
        <w:t xml:space="preserve"> </w:t>
      </w:r>
      <w:r>
        <w:t>to more efficient resource allocation, potentially saving costs and improving the overall quality of transportation services.</w:t>
      </w:r>
    </w:p>
    <w:p>
      <w:pPr>
        <w:pStyle w:val="6"/>
      </w:pPr>
    </w:p>
    <w:p>
      <w:pPr>
        <w:pStyle w:val="3"/>
        <w:numPr>
          <w:ilvl w:val="0"/>
          <w:numId w:val="15"/>
        </w:numPr>
        <w:tabs>
          <w:tab w:val="left" w:pos="479"/>
        </w:tabs>
        <w:spacing w:before="0" w:after="0" w:line="240" w:lineRule="auto"/>
        <w:ind w:left="479" w:right="0" w:hanging="181"/>
        <w:jc w:val="left"/>
        <w:rPr>
          <w:sz w:val="20"/>
        </w:rPr>
      </w:pPr>
      <w:r>
        <w:t>Ridership</w:t>
      </w:r>
      <w:r>
        <w:rPr>
          <w:spacing w:val="-1"/>
        </w:rPr>
        <w:t xml:space="preserve"> </w:t>
      </w:r>
      <w:r>
        <w:rPr>
          <w:spacing w:val="-2"/>
        </w:rPr>
        <w:t>Trends:</w:t>
      </w:r>
    </w:p>
    <w:p>
      <w:pPr>
        <w:pStyle w:val="6"/>
        <w:rPr>
          <w:b/>
        </w:rPr>
      </w:pPr>
    </w:p>
    <w:p>
      <w:pPr>
        <w:pStyle w:val="6"/>
        <w:ind w:left="480" w:right="1749" w:firstLine="180"/>
      </w:pPr>
      <w:r>
        <w:t>By examining the number of boardings over time (possibly in relation to week beginnings), you can identify trends and patterns in ridership. This information can</w:t>
      </w:r>
      <w:r>
        <w:rPr>
          <w:spacing w:val="-4"/>
        </w:rPr>
        <w:t xml:space="preserve"> </w:t>
      </w:r>
      <w:r>
        <w:t>be</w:t>
      </w:r>
      <w:r>
        <w:rPr>
          <w:spacing w:val="-5"/>
        </w:rPr>
        <w:t xml:space="preserve"> </w:t>
      </w:r>
      <w:r>
        <w:t>used</w:t>
      </w:r>
      <w:r>
        <w:rPr>
          <w:spacing w:val="-4"/>
        </w:rPr>
        <w:t xml:space="preserve"> </w:t>
      </w:r>
      <w:r>
        <w:t>to</w:t>
      </w:r>
      <w:r>
        <w:rPr>
          <w:spacing w:val="-2"/>
        </w:rPr>
        <w:t xml:space="preserve"> </w:t>
      </w:r>
      <w:r>
        <w:t>adapt</w:t>
      </w:r>
      <w:r>
        <w:rPr>
          <w:spacing w:val="-4"/>
        </w:rPr>
        <w:t xml:space="preserve"> </w:t>
      </w:r>
      <w:r>
        <w:t>transportation</w:t>
      </w:r>
      <w:r>
        <w:rPr>
          <w:spacing w:val="-4"/>
        </w:rPr>
        <w:t xml:space="preserve"> </w:t>
      </w:r>
      <w:r>
        <w:t>schedules</w:t>
      </w:r>
      <w:r>
        <w:rPr>
          <w:spacing w:val="-4"/>
        </w:rPr>
        <w:t xml:space="preserve"> </w:t>
      </w:r>
      <w:r>
        <w:t>to</w:t>
      </w:r>
      <w:r>
        <w:rPr>
          <w:spacing w:val="-4"/>
        </w:rPr>
        <w:t xml:space="preserve"> </w:t>
      </w:r>
      <w:r>
        <w:t>match</w:t>
      </w:r>
      <w:r>
        <w:rPr>
          <w:spacing w:val="-4"/>
        </w:rPr>
        <w:t xml:space="preserve"> </w:t>
      </w:r>
      <w:r>
        <w:t>demand,</w:t>
      </w:r>
      <w:r>
        <w:rPr>
          <w:spacing w:val="-4"/>
        </w:rPr>
        <w:t xml:space="preserve"> </w:t>
      </w:r>
      <w:r>
        <w:t>improving</w:t>
      </w:r>
      <w:r>
        <w:rPr>
          <w:spacing w:val="-2"/>
        </w:rPr>
        <w:t xml:space="preserve"> </w:t>
      </w:r>
      <w:r>
        <w:t>service reliability and passenger satisfaction.</w:t>
      </w:r>
    </w:p>
    <w:p>
      <w:pPr>
        <w:spacing w:after="0"/>
        <w:sectPr>
          <w:pgSz w:w="11920" w:h="16850"/>
          <w:pgMar w:top="1940" w:right="460" w:bottom="280" w:left="1320" w:header="720" w:footer="720" w:gutter="0"/>
          <w:cols w:space="720" w:num="1"/>
        </w:sectPr>
      </w:pPr>
    </w:p>
    <w:p>
      <w:pPr>
        <w:pStyle w:val="3"/>
        <w:numPr>
          <w:ilvl w:val="0"/>
          <w:numId w:val="15"/>
        </w:numPr>
        <w:tabs>
          <w:tab w:val="left" w:pos="660"/>
        </w:tabs>
        <w:spacing w:before="78" w:after="0" w:line="240" w:lineRule="auto"/>
        <w:ind w:left="660" w:right="0" w:hanging="180"/>
        <w:jc w:val="left"/>
        <w:rPr>
          <w:sz w:val="22"/>
        </w:rPr>
      </w:pPr>
      <w:r>
        <w:t>Resource</w:t>
      </w:r>
      <w:r>
        <w:rPr>
          <w:spacing w:val="-3"/>
        </w:rPr>
        <w:t xml:space="preserve"> </w:t>
      </w:r>
      <w:r>
        <w:rPr>
          <w:spacing w:val="-2"/>
        </w:rPr>
        <w:t>Allocation:</w:t>
      </w:r>
    </w:p>
    <w:p>
      <w:pPr>
        <w:pStyle w:val="6"/>
        <w:spacing w:before="276"/>
        <w:ind w:left="480" w:right="1548" w:firstLine="180"/>
      </w:pPr>
      <w:r>
        <w:t>Understanding the number of boardings at different stops and on various routes can guide resource allocation decisions. It helps in determining where additional buses</w:t>
      </w:r>
      <w:r>
        <w:rPr>
          <w:spacing w:val="-3"/>
        </w:rPr>
        <w:t xml:space="preserve"> </w:t>
      </w:r>
      <w:r>
        <w:t>or</w:t>
      </w:r>
      <w:r>
        <w:rPr>
          <w:spacing w:val="-3"/>
        </w:rPr>
        <w:t xml:space="preserve"> </w:t>
      </w:r>
      <w:r>
        <w:t>trains</w:t>
      </w:r>
      <w:r>
        <w:rPr>
          <w:spacing w:val="-3"/>
        </w:rPr>
        <w:t xml:space="preserve"> </w:t>
      </w:r>
      <w:r>
        <w:t>may</w:t>
      </w:r>
      <w:r>
        <w:rPr>
          <w:spacing w:val="-3"/>
        </w:rPr>
        <w:t xml:space="preserve"> </w:t>
      </w:r>
      <w:r>
        <w:t>be</w:t>
      </w:r>
      <w:r>
        <w:rPr>
          <w:spacing w:val="-4"/>
        </w:rPr>
        <w:t xml:space="preserve"> </w:t>
      </w:r>
      <w:r>
        <w:t>needed</w:t>
      </w:r>
      <w:r>
        <w:rPr>
          <w:spacing w:val="-3"/>
        </w:rPr>
        <w:t xml:space="preserve"> </w:t>
      </w:r>
      <w:r>
        <w:t>during</w:t>
      </w:r>
      <w:r>
        <w:rPr>
          <w:spacing w:val="-3"/>
        </w:rPr>
        <w:t xml:space="preserve"> </w:t>
      </w:r>
      <w:r>
        <w:t>peak</w:t>
      </w:r>
      <w:r>
        <w:rPr>
          <w:spacing w:val="-3"/>
        </w:rPr>
        <w:t xml:space="preserve"> </w:t>
      </w:r>
      <w:r>
        <w:t>times</w:t>
      </w:r>
      <w:r>
        <w:rPr>
          <w:spacing w:val="-3"/>
        </w:rPr>
        <w:t xml:space="preserve"> </w:t>
      </w:r>
      <w:r>
        <w:t>or</w:t>
      </w:r>
      <w:r>
        <w:rPr>
          <w:spacing w:val="-4"/>
        </w:rPr>
        <w:t xml:space="preserve"> </w:t>
      </w:r>
      <w:r>
        <w:t>where</w:t>
      </w:r>
      <w:r>
        <w:rPr>
          <w:spacing w:val="-4"/>
        </w:rPr>
        <w:t xml:space="preserve"> </w:t>
      </w:r>
      <w:r>
        <w:t>services</w:t>
      </w:r>
      <w:r>
        <w:rPr>
          <w:spacing w:val="-3"/>
        </w:rPr>
        <w:t xml:space="preserve"> </w:t>
      </w:r>
      <w:r>
        <w:t>can</w:t>
      </w:r>
      <w:r>
        <w:rPr>
          <w:spacing w:val="-3"/>
        </w:rPr>
        <w:t xml:space="preserve"> </w:t>
      </w:r>
      <w:r>
        <w:t>be</w:t>
      </w:r>
      <w:r>
        <w:rPr>
          <w:spacing w:val="-4"/>
        </w:rPr>
        <w:t xml:space="preserve"> </w:t>
      </w:r>
      <w:r>
        <w:t>reduced during off-peak periods, leading to better resource utilization.</w:t>
      </w:r>
    </w:p>
    <w:p>
      <w:pPr>
        <w:pStyle w:val="6"/>
      </w:pPr>
    </w:p>
    <w:p>
      <w:pPr>
        <w:pStyle w:val="6"/>
      </w:pPr>
    </w:p>
    <w:p>
      <w:pPr>
        <w:pStyle w:val="3"/>
        <w:numPr>
          <w:ilvl w:val="0"/>
          <w:numId w:val="15"/>
        </w:numPr>
        <w:tabs>
          <w:tab w:val="left" w:pos="600"/>
        </w:tabs>
        <w:spacing w:before="0" w:after="0" w:line="240" w:lineRule="auto"/>
        <w:ind w:left="600" w:right="0" w:hanging="240"/>
        <w:jc w:val="left"/>
      </w:pPr>
      <w:r>
        <w:t>Service</w:t>
      </w:r>
      <w:r>
        <w:rPr>
          <w:spacing w:val="-4"/>
        </w:rPr>
        <w:t xml:space="preserve"> </w:t>
      </w:r>
      <w:r>
        <w:rPr>
          <w:spacing w:val="-2"/>
        </w:rPr>
        <w:t>Planning:</w:t>
      </w:r>
    </w:p>
    <w:p>
      <w:pPr>
        <w:pStyle w:val="6"/>
        <w:rPr>
          <w:b/>
        </w:rPr>
      </w:pPr>
    </w:p>
    <w:p>
      <w:pPr>
        <w:pStyle w:val="6"/>
        <w:ind w:left="480" w:right="1749" w:firstLine="180"/>
      </w:pPr>
      <w:r>
        <w:t>Trip</w:t>
      </w:r>
      <w:r>
        <w:rPr>
          <w:spacing w:val="-3"/>
        </w:rPr>
        <w:t xml:space="preserve"> </w:t>
      </w:r>
      <w:r>
        <w:t>id</w:t>
      </w:r>
      <w:r>
        <w:rPr>
          <w:spacing w:val="-3"/>
        </w:rPr>
        <w:t xml:space="preserve"> </w:t>
      </w:r>
      <w:r>
        <w:t>and</w:t>
      </w:r>
      <w:r>
        <w:rPr>
          <w:spacing w:val="-3"/>
        </w:rPr>
        <w:t xml:space="preserve"> </w:t>
      </w:r>
      <w:r>
        <w:t>week</w:t>
      </w:r>
      <w:r>
        <w:rPr>
          <w:spacing w:val="-3"/>
        </w:rPr>
        <w:t xml:space="preserve"> </w:t>
      </w:r>
      <w:r>
        <w:t>beginnings</w:t>
      </w:r>
      <w:r>
        <w:rPr>
          <w:spacing w:val="-3"/>
        </w:rPr>
        <w:t xml:space="preserve"> </w:t>
      </w:r>
      <w:r>
        <w:t>data</w:t>
      </w:r>
      <w:r>
        <w:rPr>
          <w:spacing w:val="-3"/>
        </w:rPr>
        <w:t xml:space="preserve"> </w:t>
      </w:r>
      <w:r>
        <w:t>can</w:t>
      </w:r>
      <w:r>
        <w:rPr>
          <w:spacing w:val="-3"/>
        </w:rPr>
        <w:t xml:space="preserve"> </w:t>
      </w:r>
      <w:r>
        <w:t>be</w:t>
      </w:r>
      <w:r>
        <w:rPr>
          <w:spacing w:val="-4"/>
        </w:rPr>
        <w:t xml:space="preserve"> </w:t>
      </w:r>
      <w:r>
        <w:t>used</w:t>
      </w:r>
      <w:r>
        <w:rPr>
          <w:spacing w:val="-3"/>
        </w:rPr>
        <w:t xml:space="preserve"> </w:t>
      </w:r>
      <w:r>
        <w:t>to</w:t>
      </w:r>
      <w:r>
        <w:rPr>
          <w:spacing w:val="-1"/>
        </w:rPr>
        <w:t xml:space="preserve"> </w:t>
      </w:r>
      <w:r>
        <w:t>analyze</w:t>
      </w:r>
      <w:r>
        <w:rPr>
          <w:spacing w:val="-3"/>
        </w:rPr>
        <w:t xml:space="preserve"> </w:t>
      </w:r>
      <w:r>
        <w:t>and</w:t>
      </w:r>
      <w:r>
        <w:rPr>
          <w:spacing w:val="-3"/>
        </w:rPr>
        <w:t xml:space="preserve"> </w:t>
      </w:r>
      <w:r>
        <w:t>plan</w:t>
      </w:r>
      <w:r>
        <w:rPr>
          <w:spacing w:val="-3"/>
        </w:rPr>
        <w:t xml:space="preserve"> </w:t>
      </w:r>
      <w:r>
        <w:t>for</w:t>
      </w:r>
      <w:r>
        <w:rPr>
          <w:spacing w:val="-3"/>
        </w:rPr>
        <w:t xml:space="preserve"> </w:t>
      </w:r>
      <w:r>
        <w:t>special events, holidays, or seasonal variations in ridership. By identifying when and where demand increases or decreases, transportation authorities can adjust schedules and services accordingly.</w:t>
      </w:r>
    </w:p>
    <w:p>
      <w:pPr>
        <w:pStyle w:val="6"/>
      </w:pPr>
    </w:p>
    <w:p>
      <w:pPr>
        <w:pStyle w:val="3"/>
        <w:numPr>
          <w:ilvl w:val="0"/>
          <w:numId w:val="15"/>
        </w:numPr>
        <w:tabs>
          <w:tab w:val="left" w:pos="660"/>
        </w:tabs>
        <w:spacing w:before="1" w:after="0" w:line="240" w:lineRule="auto"/>
        <w:ind w:left="660" w:right="0" w:hanging="180"/>
        <w:jc w:val="left"/>
        <w:rPr>
          <w:sz w:val="22"/>
        </w:rPr>
      </w:pPr>
      <w:r>
        <w:t>Infrastructure</w:t>
      </w:r>
      <w:r>
        <w:rPr>
          <w:spacing w:val="-5"/>
        </w:rPr>
        <w:t xml:space="preserve"> </w:t>
      </w:r>
      <w:r>
        <w:rPr>
          <w:spacing w:val="-2"/>
        </w:rPr>
        <w:t>Investment:</w:t>
      </w:r>
    </w:p>
    <w:p>
      <w:pPr>
        <w:pStyle w:val="6"/>
        <w:spacing w:before="276"/>
        <w:ind w:left="480" w:right="1749" w:firstLine="239"/>
      </w:pPr>
      <w:r>
        <w:t>Insights from the analysis can highlight areas with consistently high ridership, indicating</w:t>
      </w:r>
      <w:r>
        <w:rPr>
          <w:spacing w:val="-4"/>
        </w:rPr>
        <w:t xml:space="preserve"> </w:t>
      </w:r>
      <w:r>
        <w:t>the</w:t>
      </w:r>
      <w:r>
        <w:rPr>
          <w:spacing w:val="-4"/>
        </w:rPr>
        <w:t xml:space="preserve"> </w:t>
      </w:r>
      <w:r>
        <w:t>need</w:t>
      </w:r>
      <w:r>
        <w:rPr>
          <w:spacing w:val="-4"/>
        </w:rPr>
        <w:t xml:space="preserve"> </w:t>
      </w:r>
      <w:r>
        <w:t>for</w:t>
      </w:r>
      <w:r>
        <w:rPr>
          <w:spacing w:val="-4"/>
        </w:rPr>
        <w:t xml:space="preserve"> </w:t>
      </w:r>
      <w:r>
        <w:t>infrastructure</w:t>
      </w:r>
      <w:r>
        <w:rPr>
          <w:spacing w:val="-5"/>
        </w:rPr>
        <w:t xml:space="preserve"> </w:t>
      </w:r>
      <w:r>
        <w:t>investments,</w:t>
      </w:r>
      <w:r>
        <w:rPr>
          <w:spacing w:val="-2"/>
        </w:rPr>
        <w:t xml:space="preserve"> </w:t>
      </w:r>
      <w:r>
        <w:t>such</w:t>
      </w:r>
      <w:r>
        <w:rPr>
          <w:spacing w:val="-4"/>
        </w:rPr>
        <w:t xml:space="preserve"> </w:t>
      </w:r>
      <w:r>
        <w:t>as</w:t>
      </w:r>
      <w:r>
        <w:rPr>
          <w:spacing w:val="-4"/>
        </w:rPr>
        <w:t xml:space="preserve"> </w:t>
      </w:r>
      <w:r>
        <w:t>building</w:t>
      </w:r>
      <w:r>
        <w:rPr>
          <w:spacing w:val="-4"/>
        </w:rPr>
        <w:t xml:space="preserve"> </w:t>
      </w:r>
      <w:r>
        <w:t>larger</w:t>
      </w:r>
      <w:r>
        <w:rPr>
          <w:spacing w:val="-4"/>
        </w:rPr>
        <w:t xml:space="preserve"> </w:t>
      </w:r>
      <w:r>
        <w:t>stations or adding more boarding platforms. This can enhance the passenger experience and accommodate growing demand.</w:t>
      </w:r>
    </w:p>
    <w:p>
      <w:pPr>
        <w:pStyle w:val="6"/>
      </w:pPr>
    </w:p>
    <w:p>
      <w:pPr>
        <w:pStyle w:val="3"/>
        <w:numPr>
          <w:ilvl w:val="0"/>
          <w:numId w:val="15"/>
        </w:numPr>
        <w:tabs>
          <w:tab w:val="left" w:pos="600"/>
        </w:tabs>
        <w:spacing w:before="0" w:after="0" w:line="240" w:lineRule="auto"/>
        <w:ind w:left="600" w:right="0" w:hanging="180"/>
        <w:jc w:val="left"/>
        <w:rPr>
          <w:sz w:val="22"/>
        </w:rPr>
      </w:pPr>
      <w:r>
        <w:t>Marketing</w:t>
      </w:r>
      <w:r>
        <w:rPr>
          <w:spacing w:val="-2"/>
        </w:rPr>
        <w:t xml:space="preserve"> </w:t>
      </w:r>
      <w:r>
        <w:t>and</w:t>
      </w:r>
      <w:r>
        <w:rPr>
          <w:spacing w:val="-1"/>
        </w:rPr>
        <w:t xml:space="preserve"> </w:t>
      </w:r>
      <w:r>
        <w:rPr>
          <w:spacing w:val="-2"/>
        </w:rPr>
        <w:t>Outreach:</w:t>
      </w:r>
    </w:p>
    <w:p>
      <w:pPr>
        <w:pStyle w:val="6"/>
        <w:rPr>
          <w:b/>
        </w:rPr>
      </w:pPr>
    </w:p>
    <w:p>
      <w:pPr>
        <w:pStyle w:val="6"/>
        <w:ind w:left="480" w:right="1749" w:firstLine="180"/>
      </w:pPr>
      <w:r>
        <w:t>For</w:t>
      </w:r>
      <w:r>
        <w:rPr>
          <w:spacing w:val="-3"/>
        </w:rPr>
        <w:t xml:space="preserve"> </w:t>
      </w:r>
      <w:r>
        <w:t>areas</w:t>
      </w:r>
      <w:r>
        <w:rPr>
          <w:spacing w:val="-2"/>
        </w:rPr>
        <w:t xml:space="preserve"> </w:t>
      </w:r>
      <w:r>
        <w:t>with</w:t>
      </w:r>
      <w:r>
        <w:rPr>
          <w:spacing w:val="-3"/>
        </w:rPr>
        <w:t xml:space="preserve"> </w:t>
      </w:r>
      <w:r>
        <w:t>low</w:t>
      </w:r>
      <w:r>
        <w:rPr>
          <w:spacing w:val="-3"/>
        </w:rPr>
        <w:t xml:space="preserve"> </w:t>
      </w:r>
      <w:r>
        <w:t>boardings,</w:t>
      </w:r>
      <w:r>
        <w:rPr>
          <w:spacing w:val="-3"/>
        </w:rPr>
        <w:t xml:space="preserve"> </w:t>
      </w:r>
      <w:r>
        <w:t>targeted</w:t>
      </w:r>
      <w:r>
        <w:rPr>
          <w:spacing w:val="-3"/>
        </w:rPr>
        <w:t xml:space="preserve"> </w:t>
      </w:r>
      <w:r>
        <w:t>marketing</w:t>
      </w:r>
      <w:r>
        <w:rPr>
          <w:spacing w:val="-3"/>
        </w:rPr>
        <w:t xml:space="preserve"> </w:t>
      </w:r>
      <w:r>
        <w:t>and</w:t>
      </w:r>
      <w:r>
        <w:rPr>
          <w:spacing w:val="-3"/>
        </w:rPr>
        <w:t xml:space="preserve"> </w:t>
      </w:r>
      <w:r>
        <w:t>outreach</w:t>
      </w:r>
      <w:r>
        <w:rPr>
          <w:spacing w:val="-3"/>
        </w:rPr>
        <w:t xml:space="preserve"> </w:t>
      </w:r>
      <w:r>
        <w:t>efforts</w:t>
      </w:r>
      <w:r>
        <w:rPr>
          <w:spacing w:val="-3"/>
        </w:rPr>
        <w:t xml:space="preserve"> </w:t>
      </w:r>
      <w:r>
        <w:t>can</w:t>
      </w:r>
      <w:r>
        <w:rPr>
          <w:spacing w:val="-3"/>
        </w:rPr>
        <w:t xml:space="preserve"> </w:t>
      </w:r>
      <w:r>
        <w:t>be initiated to raise awareness and encourage more people to use public transportation. Insights</w:t>
      </w:r>
      <w:r>
        <w:rPr>
          <w:spacing w:val="-1"/>
        </w:rPr>
        <w:t xml:space="preserve"> </w:t>
      </w:r>
      <w:r>
        <w:t>from</w:t>
      </w:r>
      <w:r>
        <w:rPr>
          <w:spacing w:val="-1"/>
        </w:rPr>
        <w:t xml:space="preserve"> </w:t>
      </w:r>
      <w:r>
        <w:t>the</w:t>
      </w:r>
      <w:r>
        <w:rPr>
          <w:spacing w:val="-2"/>
        </w:rPr>
        <w:t xml:space="preserve"> </w:t>
      </w:r>
      <w:r>
        <w:t>data</w:t>
      </w:r>
      <w:r>
        <w:rPr>
          <w:spacing w:val="-1"/>
        </w:rPr>
        <w:t xml:space="preserve"> </w:t>
      </w:r>
      <w:r>
        <w:t>can</w:t>
      </w:r>
      <w:r>
        <w:rPr>
          <w:spacing w:val="-1"/>
        </w:rPr>
        <w:t xml:space="preserve"> </w:t>
      </w:r>
      <w:r>
        <w:t>help</w:t>
      </w:r>
      <w:r>
        <w:rPr>
          <w:spacing w:val="-1"/>
        </w:rPr>
        <w:t xml:space="preserve"> </w:t>
      </w:r>
      <w:r>
        <w:t>prioritize</w:t>
      </w:r>
      <w:r>
        <w:rPr>
          <w:spacing w:val="-3"/>
        </w:rPr>
        <w:t xml:space="preserve"> </w:t>
      </w:r>
      <w:r>
        <w:t>marketing</w:t>
      </w:r>
      <w:r>
        <w:rPr>
          <w:spacing w:val="-1"/>
        </w:rPr>
        <w:t xml:space="preserve"> </w:t>
      </w:r>
      <w:r>
        <w:t>campaigns.</w:t>
      </w:r>
    </w:p>
    <w:p>
      <w:pPr>
        <w:pStyle w:val="6"/>
      </w:pPr>
    </w:p>
    <w:p>
      <w:pPr>
        <w:pStyle w:val="3"/>
        <w:numPr>
          <w:ilvl w:val="0"/>
          <w:numId w:val="15"/>
        </w:numPr>
        <w:tabs>
          <w:tab w:val="left" w:pos="600"/>
        </w:tabs>
        <w:spacing w:before="0" w:after="0" w:line="240" w:lineRule="auto"/>
        <w:ind w:left="600" w:right="0" w:hanging="180"/>
        <w:jc w:val="left"/>
        <w:rPr>
          <w:sz w:val="22"/>
        </w:rPr>
      </w:pPr>
      <w:r>
        <w:t>Predictive</w:t>
      </w:r>
      <w:r>
        <w:rPr>
          <w:spacing w:val="-5"/>
        </w:rPr>
        <w:t xml:space="preserve"> </w:t>
      </w:r>
      <w:r>
        <w:rPr>
          <w:spacing w:val="-2"/>
        </w:rPr>
        <w:t>Analysis:</w:t>
      </w:r>
    </w:p>
    <w:p>
      <w:pPr>
        <w:pStyle w:val="6"/>
        <w:rPr>
          <w:b/>
        </w:rPr>
      </w:pPr>
    </w:p>
    <w:p>
      <w:pPr>
        <w:pStyle w:val="6"/>
        <w:ind w:left="480" w:right="1548" w:firstLine="239"/>
      </w:pPr>
      <w:r>
        <w:t>Historical data, when analyzed, can be used to create predictive models that forecast</w:t>
      </w:r>
      <w:r>
        <w:rPr>
          <w:spacing w:val="-3"/>
        </w:rPr>
        <w:t xml:space="preserve"> </w:t>
      </w:r>
      <w:r>
        <w:t>future</w:t>
      </w:r>
      <w:r>
        <w:rPr>
          <w:spacing w:val="-3"/>
        </w:rPr>
        <w:t xml:space="preserve"> </w:t>
      </w:r>
      <w:r>
        <w:t>ridership</w:t>
      </w:r>
      <w:r>
        <w:rPr>
          <w:spacing w:val="-1"/>
        </w:rPr>
        <w:t xml:space="preserve"> </w:t>
      </w:r>
      <w:r>
        <w:t>patterns.</w:t>
      </w:r>
      <w:r>
        <w:rPr>
          <w:spacing w:val="-3"/>
        </w:rPr>
        <w:t xml:space="preserve"> </w:t>
      </w:r>
      <w:r>
        <w:t>This</w:t>
      </w:r>
      <w:r>
        <w:rPr>
          <w:spacing w:val="-1"/>
        </w:rPr>
        <w:t xml:space="preserve"> </w:t>
      </w:r>
      <w:r>
        <w:t>can</w:t>
      </w:r>
      <w:r>
        <w:rPr>
          <w:spacing w:val="-1"/>
        </w:rPr>
        <w:t xml:space="preserve"> </w:t>
      </w:r>
      <w:r>
        <w:t>aid</w:t>
      </w:r>
      <w:r>
        <w:rPr>
          <w:spacing w:val="-3"/>
        </w:rPr>
        <w:t xml:space="preserve"> </w:t>
      </w:r>
      <w:r>
        <w:t>in</w:t>
      </w:r>
      <w:r>
        <w:rPr>
          <w:spacing w:val="-3"/>
        </w:rPr>
        <w:t xml:space="preserve"> </w:t>
      </w:r>
      <w:r>
        <w:t>long-term</w:t>
      </w:r>
      <w:r>
        <w:rPr>
          <w:spacing w:val="-3"/>
        </w:rPr>
        <w:t xml:space="preserve"> </w:t>
      </w:r>
      <w:r>
        <w:t>planning</w:t>
      </w:r>
      <w:r>
        <w:rPr>
          <w:spacing w:val="-3"/>
        </w:rPr>
        <w:t xml:space="preserve"> </w:t>
      </w:r>
      <w:r>
        <w:t>and</w:t>
      </w:r>
      <w:r>
        <w:rPr>
          <w:spacing w:val="-3"/>
        </w:rPr>
        <w:t xml:space="preserve"> </w:t>
      </w:r>
      <w:r>
        <w:t>decision- making,</w:t>
      </w:r>
      <w:r>
        <w:rPr>
          <w:spacing w:val="-3"/>
        </w:rPr>
        <w:t xml:space="preserve"> </w:t>
      </w:r>
      <w:r>
        <w:t>helping</w:t>
      </w:r>
      <w:r>
        <w:rPr>
          <w:spacing w:val="-1"/>
        </w:rPr>
        <w:t xml:space="preserve"> </w:t>
      </w:r>
      <w:r>
        <w:t>transportation</w:t>
      </w:r>
      <w:r>
        <w:rPr>
          <w:spacing w:val="-1"/>
        </w:rPr>
        <w:t xml:space="preserve"> </w:t>
      </w:r>
      <w:r>
        <w:t>authorities</w:t>
      </w:r>
      <w:r>
        <w:rPr>
          <w:spacing w:val="-1"/>
        </w:rPr>
        <w:t xml:space="preserve"> </w:t>
      </w:r>
      <w:r>
        <w:t>proactively</w:t>
      </w:r>
      <w:r>
        <w:rPr>
          <w:spacing w:val="-1"/>
        </w:rPr>
        <w:t xml:space="preserve"> </w:t>
      </w:r>
      <w:r>
        <w:t>adapt</w:t>
      </w:r>
      <w:r>
        <w:rPr>
          <w:spacing w:val="-1"/>
        </w:rPr>
        <w:t xml:space="preserve"> </w:t>
      </w:r>
      <w:r>
        <w:t>to</w:t>
      </w:r>
      <w:r>
        <w:rPr>
          <w:spacing w:val="-1"/>
        </w:rPr>
        <w:t xml:space="preserve"> </w:t>
      </w:r>
      <w:r>
        <w:t>changing</w:t>
      </w:r>
      <w:r>
        <w:rPr>
          <w:spacing w:val="-1"/>
        </w:rPr>
        <w:t xml:space="preserve"> </w:t>
      </w:r>
      <w:r>
        <w:rPr>
          <w:spacing w:val="-2"/>
        </w:rPr>
        <w:t>demands.</w:t>
      </w:r>
    </w:p>
    <w:p>
      <w:pPr>
        <w:pStyle w:val="6"/>
      </w:pPr>
    </w:p>
    <w:p>
      <w:pPr>
        <w:pStyle w:val="3"/>
        <w:numPr>
          <w:ilvl w:val="0"/>
          <w:numId w:val="15"/>
        </w:numPr>
        <w:tabs>
          <w:tab w:val="left" w:pos="600"/>
        </w:tabs>
        <w:spacing w:before="0" w:after="0" w:line="240" w:lineRule="auto"/>
        <w:ind w:left="600" w:right="0" w:hanging="180"/>
        <w:jc w:val="left"/>
        <w:rPr>
          <w:sz w:val="22"/>
        </w:rPr>
      </w:pPr>
      <w:r>
        <w:t>Customer</w:t>
      </w:r>
      <w:r>
        <w:rPr>
          <w:spacing w:val="-2"/>
        </w:rPr>
        <w:t xml:space="preserve"> </w:t>
      </w:r>
      <w:r>
        <w:t>Experience</w:t>
      </w:r>
      <w:r>
        <w:rPr>
          <w:spacing w:val="-3"/>
        </w:rPr>
        <w:t xml:space="preserve"> </w:t>
      </w:r>
      <w:r>
        <w:rPr>
          <w:spacing w:val="-2"/>
        </w:rPr>
        <w:t>Improvement:</w:t>
      </w:r>
    </w:p>
    <w:p>
      <w:pPr>
        <w:pStyle w:val="6"/>
        <w:spacing w:before="1"/>
        <w:rPr>
          <w:b/>
        </w:rPr>
      </w:pPr>
    </w:p>
    <w:p>
      <w:pPr>
        <w:pStyle w:val="6"/>
        <w:ind w:left="480" w:right="1548" w:firstLine="180"/>
      </w:pPr>
      <w:r>
        <w:t>By understanding which stops have the highest number of boardings, transportation</w:t>
      </w:r>
      <w:r>
        <w:rPr>
          <w:spacing w:val="-4"/>
        </w:rPr>
        <w:t xml:space="preserve"> </w:t>
      </w:r>
      <w:r>
        <w:t>authorities</w:t>
      </w:r>
      <w:r>
        <w:rPr>
          <w:spacing w:val="-2"/>
        </w:rPr>
        <w:t xml:space="preserve"> </w:t>
      </w:r>
      <w:r>
        <w:t>can</w:t>
      </w:r>
      <w:r>
        <w:rPr>
          <w:spacing w:val="-4"/>
        </w:rPr>
        <w:t xml:space="preserve"> </w:t>
      </w:r>
      <w:r>
        <w:t>focus</w:t>
      </w:r>
      <w:r>
        <w:rPr>
          <w:spacing w:val="-4"/>
        </w:rPr>
        <w:t xml:space="preserve"> </w:t>
      </w:r>
      <w:r>
        <w:t>on</w:t>
      </w:r>
      <w:r>
        <w:rPr>
          <w:spacing w:val="-4"/>
        </w:rPr>
        <w:t xml:space="preserve"> </w:t>
      </w:r>
      <w:r>
        <w:t>improving</w:t>
      </w:r>
      <w:r>
        <w:rPr>
          <w:spacing w:val="-2"/>
        </w:rPr>
        <w:t xml:space="preserve"> </w:t>
      </w:r>
      <w:r>
        <w:t>the</w:t>
      </w:r>
      <w:r>
        <w:rPr>
          <w:spacing w:val="-4"/>
        </w:rPr>
        <w:t xml:space="preserve"> </w:t>
      </w:r>
      <w:r>
        <w:t>quality</w:t>
      </w:r>
      <w:r>
        <w:rPr>
          <w:spacing w:val="-4"/>
        </w:rPr>
        <w:t xml:space="preserve"> </w:t>
      </w:r>
      <w:r>
        <w:t>of</w:t>
      </w:r>
      <w:r>
        <w:rPr>
          <w:spacing w:val="-4"/>
        </w:rPr>
        <w:t xml:space="preserve"> </w:t>
      </w:r>
      <w:r>
        <w:t>services</w:t>
      </w:r>
      <w:r>
        <w:rPr>
          <w:spacing w:val="-2"/>
        </w:rPr>
        <w:t xml:space="preserve"> </w:t>
      </w:r>
      <w:r>
        <w:t>at</w:t>
      </w:r>
      <w:r>
        <w:rPr>
          <w:spacing w:val="-2"/>
        </w:rPr>
        <w:t xml:space="preserve"> </w:t>
      </w:r>
      <w:r>
        <w:t>those locations, making them more attractive for passengers.</w:t>
      </w:r>
    </w:p>
    <w:p>
      <w:pPr>
        <w:pStyle w:val="6"/>
      </w:pPr>
    </w:p>
    <w:p>
      <w:pPr>
        <w:pStyle w:val="3"/>
        <w:numPr>
          <w:ilvl w:val="0"/>
          <w:numId w:val="15"/>
        </w:numPr>
        <w:tabs>
          <w:tab w:val="left" w:pos="600"/>
        </w:tabs>
        <w:spacing w:before="0" w:after="0" w:line="240" w:lineRule="auto"/>
        <w:ind w:left="600" w:right="0" w:hanging="180"/>
        <w:jc w:val="left"/>
        <w:rPr>
          <w:sz w:val="22"/>
        </w:rPr>
      </w:pPr>
      <w:r>
        <w:t>Cost</w:t>
      </w:r>
      <w:r>
        <w:rPr>
          <w:spacing w:val="-1"/>
        </w:rPr>
        <w:t xml:space="preserve"> </w:t>
      </w:r>
      <w:r>
        <w:rPr>
          <w:spacing w:val="-2"/>
        </w:rPr>
        <w:t>Reduction:</w:t>
      </w:r>
    </w:p>
    <w:p>
      <w:pPr>
        <w:pStyle w:val="6"/>
        <w:rPr>
          <w:b/>
        </w:rPr>
      </w:pPr>
    </w:p>
    <w:p>
      <w:pPr>
        <w:pStyle w:val="6"/>
        <w:ind w:left="480" w:right="1749" w:firstLine="239"/>
      </w:pPr>
      <w:r>
        <w:t>By</w:t>
      </w:r>
      <w:r>
        <w:rPr>
          <w:spacing w:val="-4"/>
        </w:rPr>
        <w:t xml:space="preserve"> </w:t>
      </w:r>
      <w:r>
        <w:t>eliminating</w:t>
      </w:r>
      <w:r>
        <w:rPr>
          <w:spacing w:val="-4"/>
        </w:rPr>
        <w:t xml:space="preserve"> </w:t>
      </w:r>
      <w:r>
        <w:t>or</w:t>
      </w:r>
      <w:r>
        <w:rPr>
          <w:spacing w:val="-5"/>
        </w:rPr>
        <w:t xml:space="preserve"> </w:t>
      </w:r>
      <w:r>
        <w:t>optimizing</w:t>
      </w:r>
      <w:r>
        <w:rPr>
          <w:spacing w:val="-4"/>
        </w:rPr>
        <w:t xml:space="preserve"> </w:t>
      </w:r>
      <w:r>
        <w:t>underperforming</w:t>
      </w:r>
      <w:r>
        <w:rPr>
          <w:spacing w:val="-4"/>
        </w:rPr>
        <w:t xml:space="preserve"> </w:t>
      </w:r>
      <w:r>
        <w:t>routes</w:t>
      </w:r>
      <w:r>
        <w:rPr>
          <w:spacing w:val="-4"/>
        </w:rPr>
        <w:t xml:space="preserve"> </w:t>
      </w:r>
      <w:r>
        <w:t>and</w:t>
      </w:r>
      <w:r>
        <w:rPr>
          <w:spacing w:val="-4"/>
        </w:rPr>
        <w:t xml:space="preserve"> </w:t>
      </w:r>
      <w:r>
        <w:t>stops,</w:t>
      </w:r>
      <w:r>
        <w:rPr>
          <w:spacing w:val="-4"/>
        </w:rPr>
        <w:t xml:space="preserve"> </w:t>
      </w:r>
      <w:r>
        <w:t>transportation authorities can potentially reduce operational costs, which can be redirected towards improving services in other areas.</w:t>
      </w:r>
    </w:p>
    <w:p>
      <w:pPr>
        <w:pStyle w:val="6"/>
      </w:pPr>
    </w:p>
    <w:p>
      <w:pPr>
        <w:pStyle w:val="3"/>
        <w:numPr>
          <w:ilvl w:val="0"/>
          <w:numId w:val="15"/>
        </w:numPr>
        <w:tabs>
          <w:tab w:val="left" w:pos="779"/>
        </w:tabs>
        <w:spacing w:before="0" w:after="0" w:line="240" w:lineRule="auto"/>
        <w:ind w:left="779" w:right="0" w:hanging="299"/>
        <w:jc w:val="left"/>
        <w:rPr>
          <w:sz w:val="22"/>
        </w:rPr>
      </w:pPr>
      <w:r>
        <w:t>Safety</w:t>
      </w:r>
      <w:r>
        <w:rPr>
          <w:spacing w:val="-2"/>
        </w:rPr>
        <w:t xml:space="preserve"> Enhancement:</w:t>
      </w:r>
    </w:p>
    <w:p>
      <w:pPr>
        <w:pStyle w:val="6"/>
        <w:spacing w:before="1"/>
        <w:rPr>
          <w:b/>
        </w:rPr>
      </w:pPr>
    </w:p>
    <w:p>
      <w:pPr>
        <w:pStyle w:val="6"/>
        <w:ind w:left="480" w:right="1749" w:firstLine="239"/>
      </w:pPr>
      <w:r>
        <w:t>By analyzing the data, transportation authorities can identify stops or routes with</w:t>
      </w:r>
      <w:r>
        <w:rPr>
          <w:spacing w:val="-3"/>
        </w:rPr>
        <w:t xml:space="preserve"> </w:t>
      </w:r>
      <w:r>
        <w:t>a</w:t>
      </w:r>
      <w:r>
        <w:rPr>
          <w:spacing w:val="-3"/>
        </w:rPr>
        <w:t xml:space="preserve"> </w:t>
      </w:r>
      <w:r>
        <w:t>high</w:t>
      </w:r>
      <w:r>
        <w:rPr>
          <w:spacing w:val="-3"/>
        </w:rPr>
        <w:t xml:space="preserve"> </w:t>
      </w:r>
      <w:r>
        <w:t>incidence</w:t>
      </w:r>
      <w:r>
        <w:rPr>
          <w:spacing w:val="-4"/>
        </w:rPr>
        <w:t xml:space="preserve"> </w:t>
      </w:r>
      <w:r>
        <w:t>of</w:t>
      </w:r>
      <w:r>
        <w:rPr>
          <w:spacing w:val="-2"/>
        </w:rPr>
        <w:t xml:space="preserve"> </w:t>
      </w:r>
      <w:r>
        <w:t>safety-related</w:t>
      </w:r>
      <w:r>
        <w:rPr>
          <w:spacing w:val="-3"/>
        </w:rPr>
        <w:t xml:space="preserve"> </w:t>
      </w:r>
      <w:r>
        <w:t>incidents.</w:t>
      </w:r>
      <w:r>
        <w:rPr>
          <w:spacing w:val="-1"/>
        </w:rPr>
        <w:t xml:space="preserve"> </w:t>
      </w:r>
      <w:r>
        <w:t>This</w:t>
      </w:r>
      <w:r>
        <w:rPr>
          <w:spacing w:val="-3"/>
        </w:rPr>
        <w:t xml:space="preserve"> </w:t>
      </w:r>
      <w:r>
        <w:t>information</w:t>
      </w:r>
      <w:r>
        <w:rPr>
          <w:spacing w:val="-3"/>
        </w:rPr>
        <w:t xml:space="preserve"> </w:t>
      </w:r>
      <w:r>
        <w:t>can</w:t>
      </w:r>
      <w:r>
        <w:rPr>
          <w:spacing w:val="-3"/>
        </w:rPr>
        <w:t xml:space="preserve"> </w:t>
      </w:r>
      <w:r>
        <w:t>be</w:t>
      </w:r>
      <w:r>
        <w:rPr>
          <w:spacing w:val="-2"/>
        </w:rPr>
        <w:t xml:space="preserve"> </w:t>
      </w:r>
      <w:r>
        <w:t>used</w:t>
      </w:r>
      <w:r>
        <w:rPr>
          <w:spacing w:val="-3"/>
        </w:rPr>
        <w:t xml:space="preserve"> </w:t>
      </w:r>
      <w:r>
        <w:t>to implement safety measures, such as better lighting, surveillance, or security personnel to improve passenger safety.</w:t>
      </w:r>
    </w:p>
    <w:p>
      <w:pPr>
        <w:spacing w:after="0"/>
        <w:sectPr>
          <w:pgSz w:w="11920" w:h="16850"/>
          <w:pgMar w:top="1500" w:right="460" w:bottom="280" w:left="1320" w:header="720" w:footer="720" w:gutter="0"/>
          <w:cols w:space="720" w:num="1"/>
        </w:sectPr>
      </w:pPr>
    </w:p>
    <w:p>
      <w:pPr>
        <w:pStyle w:val="3"/>
        <w:numPr>
          <w:ilvl w:val="0"/>
          <w:numId w:val="15"/>
        </w:numPr>
        <w:tabs>
          <w:tab w:val="left" w:pos="660"/>
        </w:tabs>
        <w:spacing w:before="78" w:after="0" w:line="240" w:lineRule="auto"/>
        <w:ind w:left="660" w:right="0" w:hanging="300"/>
        <w:jc w:val="left"/>
        <w:rPr>
          <w:sz w:val="22"/>
        </w:rPr>
      </w:pPr>
      <w:r>
        <w:t>Environmental</w:t>
      </w:r>
      <w:r>
        <w:rPr>
          <w:spacing w:val="-2"/>
        </w:rPr>
        <w:t xml:space="preserve"> Sustainability:</w:t>
      </w:r>
    </w:p>
    <w:p>
      <w:pPr>
        <w:pStyle w:val="6"/>
        <w:spacing w:before="276"/>
        <w:ind w:left="480" w:right="1548" w:firstLine="180"/>
      </w:pPr>
      <w:r>
        <w:t>Insights</w:t>
      </w:r>
      <w:r>
        <w:rPr>
          <w:spacing w:val="-3"/>
        </w:rPr>
        <w:t xml:space="preserve"> </w:t>
      </w:r>
      <w:r>
        <w:t>into</w:t>
      </w:r>
      <w:r>
        <w:rPr>
          <w:spacing w:val="-3"/>
        </w:rPr>
        <w:t xml:space="preserve"> </w:t>
      </w:r>
      <w:r>
        <w:t>the</w:t>
      </w:r>
      <w:r>
        <w:rPr>
          <w:spacing w:val="-4"/>
        </w:rPr>
        <w:t xml:space="preserve"> </w:t>
      </w:r>
      <w:r>
        <w:t>number</w:t>
      </w:r>
      <w:r>
        <w:rPr>
          <w:spacing w:val="-3"/>
        </w:rPr>
        <w:t xml:space="preserve"> </w:t>
      </w:r>
      <w:r>
        <w:t>of</w:t>
      </w:r>
      <w:r>
        <w:rPr>
          <w:spacing w:val="-5"/>
        </w:rPr>
        <w:t xml:space="preserve"> </w:t>
      </w:r>
      <w:r>
        <w:t>boardings</w:t>
      </w:r>
      <w:r>
        <w:rPr>
          <w:spacing w:val="-3"/>
        </w:rPr>
        <w:t xml:space="preserve"> </w:t>
      </w:r>
      <w:r>
        <w:t>can</w:t>
      </w:r>
      <w:r>
        <w:rPr>
          <w:spacing w:val="-3"/>
        </w:rPr>
        <w:t xml:space="preserve"> </w:t>
      </w:r>
      <w:r>
        <w:t>help</w:t>
      </w:r>
      <w:r>
        <w:rPr>
          <w:spacing w:val="-3"/>
        </w:rPr>
        <w:t xml:space="preserve"> </w:t>
      </w:r>
      <w:r>
        <w:t>identify</w:t>
      </w:r>
      <w:r>
        <w:rPr>
          <w:spacing w:val="-3"/>
        </w:rPr>
        <w:t xml:space="preserve"> </w:t>
      </w:r>
      <w:r>
        <w:t>routes</w:t>
      </w:r>
      <w:r>
        <w:rPr>
          <w:spacing w:val="-3"/>
        </w:rPr>
        <w:t xml:space="preserve"> </w:t>
      </w:r>
      <w:r>
        <w:t>or</w:t>
      </w:r>
      <w:r>
        <w:rPr>
          <w:spacing w:val="-4"/>
        </w:rPr>
        <w:t xml:space="preserve"> </w:t>
      </w:r>
      <w:r>
        <w:t>areas</w:t>
      </w:r>
      <w:r>
        <w:rPr>
          <w:spacing w:val="-1"/>
        </w:rPr>
        <w:t xml:space="preserve"> </w:t>
      </w:r>
      <w:r>
        <w:t>with</w:t>
      </w:r>
      <w:r>
        <w:rPr>
          <w:spacing w:val="-3"/>
        </w:rPr>
        <w:t xml:space="preserve"> </w:t>
      </w:r>
      <w:r>
        <w:t>high ridership, allowing transportation authorities to prioritize the deployment of eco- friendly vehicles or implement green transportation initiatives in those areas to reduce emissions and support environmental sustainability.</w:t>
      </w:r>
    </w:p>
    <w:p>
      <w:pPr>
        <w:pStyle w:val="6"/>
      </w:pPr>
    </w:p>
    <w:p>
      <w:pPr>
        <w:pStyle w:val="3"/>
        <w:numPr>
          <w:ilvl w:val="0"/>
          <w:numId w:val="15"/>
        </w:numPr>
        <w:tabs>
          <w:tab w:val="left" w:pos="779"/>
        </w:tabs>
        <w:spacing w:before="0" w:after="0" w:line="240" w:lineRule="auto"/>
        <w:ind w:left="779" w:right="0" w:hanging="299"/>
        <w:jc w:val="left"/>
        <w:rPr>
          <w:sz w:val="22"/>
        </w:rPr>
      </w:pPr>
      <w:r>
        <w:t>Accessibility</w:t>
      </w:r>
      <w:r>
        <w:rPr>
          <w:spacing w:val="-4"/>
        </w:rPr>
        <w:t xml:space="preserve"> </w:t>
      </w:r>
      <w:r>
        <w:rPr>
          <w:spacing w:val="-2"/>
        </w:rPr>
        <w:t>Improvements:</w:t>
      </w:r>
    </w:p>
    <w:p>
      <w:pPr>
        <w:pStyle w:val="6"/>
        <w:rPr>
          <w:b/>
        </w:rPr>
      </w:pPr>
    </w:p>
    <w:p>
      <w:pPr>
        <w:pStyle w:val="6"/>
        <w:ind w:left="480" w:right="1548" w:firstLine="239"/>
      </w:pPr>
      <w:r>
        <w:t>Understanding where passengers board can highlight the need for better accessibility</w:t>
      </w:r>
      <w:r>
        <w:rPr>
          <w:spacing w:val="-4"/>
        </w:rPr>
        <w:t xml:space="preserve"> </w:t>
      </w:r>
      <w:r>
        <w:t>options,</w:t>
      </w:r>
      <w:r>
        <w:rPr>
          <w:spacing w:val="-4"/>
        </w:rPr>
        <w:t xml:space="preserve"> </w:t>
      </w:r>
      <w:r>
        <w:t>such</w:t>
      </w:r>
      <w:r>
        <w:rPr>
          <w:spacing w:val="-4"/>
        </w:rPr>
        <w:t xml:space="preserve"> </w:t>
      </w:r>
      <w:r>
        <w:t>as</w:t>
      </w:r>
      <w:r>
        <w:rPr>
          <w:spacing w:val="-4"/>
        </w:rPr>
        <w:t xml:space="preserve"> </w:t>
      </w:r>
      <w:r>
        <w:t>ramps,</w:t>
      </w:r>
      <w:r>
        <w:rPr>
          <w:spacing w:val="-4"/>
        </w:rPr>
        <w:t xml:space="preserve"> </w:t>
      </w:r>
      <w:r>
        <w:t>elevators,</w:t>
      </w:r>
      <w:r>
        <w:rPr>
          <w:spacing w:val="-4"/>
        </w:rPr>
        <w:t xml:space="preserve"> </w:t>
      </w:r>
      <w:r>
        <w:t>and</w:t>
      </w:r>
      <w:r>
        <w:rPr>
          <w:spacing w:val="-4"/>
        </w:rPr>
        <w:t xml:space="preserve"> </w:t>
      </w:r>
      <w:r>
        <w:t>accessible</w:t>
      </w:r>
      <w:r>
        <w:rPr>
          <w:spacing w:val="-4"/>
        </w:rPr>
        <w:t xml:space="preserve"> </w:t>
      </w:r>
      <w:r>
        <w:t>vehicles,</w:t>
      </w:r>
      <w:r>
        <w:rPr>
          <w:spacing w:val="-4"/>
        </w:rPr>
        <w:t xml:space="preserve"> </w:t>
      </w:r>
      <w:r>
        <w:t>at</w:t>
      </w:r>
      <w:r>
        <w:rPr>
          <w:spacing w:val="-4"/>
        </w:rPr>
        <w:t xml:space="preserve"> </w:t>
      </w:r>
      <w:r>
        <w:t>specific stops to cater to passengers with disabilities.</w:t>
      </w:r>
    </w:p>
    <w:p>
      <w:pPr>
        <w:pStyle w:val="6"/>
      </w:pPr>
    </w:p>
    <w:p>
      <w:pPr>
        <w:pStyle w:val="3"/>
        <w:numPr>
          <w:ilvl w:val="0"/>
          <w:numId w:val="15"/>
        </w:numPr>
        <w:tabs>
          <w:tab w:val="left" w:pos="779"/>
        </w:tabs>
        <w:spacing w:before="1" w:after="0" w:line="240" w:lineRule="auto"/>
        <w:ind w:left="779" w:right="0" w:hanging="299"/>
        <w:jc w:val="left"/>
        <w:rPr>
          <w:sz w:val="22"/>
        </w:rPr>
      </w:pPr>
      <w:r>
        <w:t>Intermodal</w:t>
      </w:r>
      <w:r>
        <w:rPr>
          <w:spacing w:val="-5"/>
        </w:rPr>
        <w:t xml:space="preserve"> </w:t>
      </w:r>
      <w:r>
        <w:t>Transportation</w:t>
      </w:r>
      <w:r>
        <w:rPr>
          <w:spacing w:val="-3"/>
        </w:rPr>
        <w:t xml:space="preserve"> </w:t>
      </w:r>
      <w:r>
        <w:rPr>
          <w:spacing w:val="-2"/>
        </w:rPr>
        <w:t>Planning:</w:t>
      </w:r>
    </w:p>
    <w:p>
      <w:pPr>
        <w:pStyle w:val="6"/>
        <w:spacing w:before="276"/>
        <w:ind w:left="480" w:right="1749" w:firstLine="239"/>
      </w:pPr>
      <w:r>
        <w:t>Analysis of route id and stop name can help identify strategic locations for intermodal transportation hubs, where various modes of transportation (buses, trains,</w:t>
      </w:r>
      <w:r>
        <w:rPr>
          <w:spacing w:val="-4"/>
        </w:rPr>
        <w:t xml:space="preserve"> </w:t>
      </w:r>
      <w:r>
        <w:t>trams,</w:t>
      </w:r>
      <w:r>
        <w:rPr>
          <w:spacing w:val="-4"/>
        </w:rPr>
        <w:t xml:space="preserve"> </w:t>
      </w:r>
      <w:r>
        <w:t>etc.)</w:t>
      </w:r>
      <w:r>
        <w:rPr>
          <w:spacing w:val="-3"/>
        </w:rPr>
        <w:t xml:space="preserve"> </w:t>
      </w:r>
      <w:r>
        <w:t>can</w:t>
      </w:r>
      <w:r>
        <w:rPr>
          <w:spacing w:val="-4"/>
        </w:rPr>
        <w:t xml:space="preserve"> </w:t>
      </w:r>
      <w:r>
        <w:t>connect</w:t>
      </w:r>
      <w:r>
        <w:rPr>
          <w:spacing w:val="-4"/>
        </w:rPr>
        <w:t xml:space="preserve"> </w:t>
      </w:r>
      <w:r>
        <w:t>seamlessly,</w:t>
      </w:r>
      <w:r>
        <w:rPr>
          <w:spacing w:val="-4"/>
        </w:rPr>
        <w:t xml:space="preserve"> </w:t>
      </w:r>
      <w:r>
        <w:t>enhancing</w:t>
      </w:r>
      <w:r>
        <w:rPr>
          <w:spacing w:val="-4"/>
        </w:rPr>
        <w:t xml:space="preserve"> </w:t>
      </w:r>
      <w:r>
        <w:t>the</w:t>
      </w:r>
      <w:r>
        <w:rPr>
          <w:spacing w:val="-5"/>
        </w:rPr>
        <w:t xml:space="preserve"> </w:t>
      </w:r>
      <w:r>
        <w:t>overall</w:t>
      </w:r>
      <w:r>
        <w:rPr>
          <w:spacing w:val="-4"/>
        </w:rPr>
        <w:t xml:space="preserve"> </w:t>
      </w:r>
      <w:r>
        <w:t>transportation network's efficiency.</w:t>
      </w:r>
    </w:p>
    <w:p>
      <w:pPr>
        <w:pStyle w:val="6"/>
      </w:pPr>
    </w:p>
    <w:p>
      <w:pPr>
        <w:pStyle w:val="3"/>
        <w:numPr>
          <w:ilvl w:val="0"/>
          <w:numId w:val="15"/>
        </w:numPr>
        <w:tabs>
          <w:tab w:val="left" w:pos="779"/>
        </w:tabs>
        <w:spacing w:before="0" w:after="0" w:line="240" w:lineRule="auto"/>
        <w:ind w:left="779" w:right="0" w:hanging="299"/>
        <w:jc w:val="left"/>
        <w:rPr>
          <w:sz w:val="22"/>
        </w:rPr>
      </w:pPr>
      <w:r>
        <w:t>Crowd</w:t>
      </w:r>
      <w:r>
        <w:rPr>
          <w:spacing w:val="-2"/>
        </w:rPr>
        <w:t xml:space="preserve"> Management:</w:t>
      </w:r>
    </w:p>
    <w:p>
      <w:pPr>
        <w:pStyle w:val="6"/>
        <w:rPr>
          <w:b/>
        </w:rPr>
      </w:pPr>
    </w:p>
    <w:p>
      <w:pPr>
        <w:pStyle w:val="6"/>
        <w:ind w:left="480" w:right="1749" w:firstLine="239"/>
        <w:rPr>
          <w:rFonts w:hint="default"/>
          <w:lang w:val="en-IN"/>
        </w:rPr>
      </w:pPr>
      <w:r>
        <w:t>Insights from the number of boardings data can assist in managing crowded conditions</w:t>
      </w:r>
      <w:r>
        <w:rPr>
          <w:spacing w:val="-4"/>
        </w:rPr>
        <w:t xml:space="preserve"> </w:t>
      </w:r>
      <w:r>
        <w:t>during</w:t>
      </w:r>
      <w:r>
        <w:rPr>
          <w:spacing w:val="-4"/>
        </w:rPr>
        <w:t xml:space="preserve"> </w:t>
      </w:r>
      <w:r>
        <w:t>peak</w:t>
      </w:r>
      <w:r>
        <w:rPr>
          <w:spacing w:val="-4"/>
        </w:rPr>
        <w:t xml:space="preserve"> </w:t>
      </w:r>
      <w:r>
        <w:t>hours.</w:t>
      </w:r>
      <w:r>
        <w:rPr>
          <w:spacing w:val="-4"/>
        </w:rPr>
        <w:t xml:space="preserve"> </w:t>
      </w:r>
      <w:r>
        <w:t>Transportation</w:t>
      </w:r>
      <w:r>
        <w:rPr>
          <w:spacing w:val="-4"/>
        </w:rPr>
        <w:t xml:space="preserve"> </w:t>
      </w:r>
      <w:r>
        <w:t>authorities</w:t>
      </w:r>
      <w:r>
        <w:rPr>
          <w:spacing w:val="-4"/>
        </w:rPr>
        <w:t xml:space="preserve"> </w:t>
      </w:r>
      <w:r>
        <w:t>can</w:t>
      </w:r>
      <w:r>
        <w:rPr>
          <w:spacing w:val="-4"/>
        </w:rPr>
        <w:t xml:space="preserve"> </w:t>
      </w:r>
      <w:r>
        <w:t>plan</w:t>
      </w:r>
      <w:r>
        <w:rPr>
          <w:spacing w:val="-4"/>
        </w:rPr>
        <w:t xml:space="preserve"> </w:t>
      </w:r>
      <w:r>
        <w:t>for</w:t>
      </w:r>
      <w:r>
        <w:rPr>
          <w:spacing w:val="-4"/>
        </w:rPr>
        <w:t xml:space="preserve"> </w:t>
      </w:r>
      <w:r>
        <w:t>additional services or implement crowd control measures to improve the passenger experience and safety during busy periods.</w:t>
      </w:r>
      <w:r>
        <w:br w:type="textWrapping"/>
      </w:r>
      <w:r>
        <w:br w:type="textWrapping"/>
      </w:r>
      <w:r>
        <w:br w:type="textWrapping"/>
      </w:r>
      <w:r>
        <w:rPr>
          <w:rFonts w:hint="default"/>
          <w:b/>
          <w:bCs/>
          <w:lang w:val="en-IN"/>
        </w:rPr>
        <w:t>Links for code integration:</w:t>
      </w:r>
    </w:p>
    <w:p>
      <w:pPr>
        <w:pStyle w:val="6"/>
        <w:ind w:left="480" w:right="1749" w:firstLine="239"/>
        <w:rPr>
          <w:rFonts w:hint="default"/>
          <w:lang w:val="en-IN"/>
        </w:rPr>
      </w:pPr>
      <w:r>
        <w:rPr>
          <w:rFonts w:hint="default"/>
          <w:lang w:val="en-IN"/>
        </w:rPr>
        <w:br w:type="textWrapping"/>
      </w:r>
      <w:r>
        <w:rPr>
          <w:rFonts w:hint="default"/>
          <w:lang w:val="en-IN"/>
        </w:rPr>
        <w:t>Code for service efficiency,On-time performance,passenger satisfaction:</w:t>
      </w:r>
    </w:p>
    <w:p>
      <w:pPr>
        <w:pStyle w:val="6"/>
        <w:ind w:left="480" w:right="1749" w:firstLine="239"/>
        <w:rPr>
          <w:rFonts w:hint="default"/>
          <w:lang w:val="en-IN"/>
        </w:rPr>
      </w:pPr>
      <w:r>
        <w:rPr>
          <w:rFonts w:hint="default"/>
          <w:lang w:val="en-IN"/>
        </w:rPr>
        <w:br w:type="textWrapping"/>
      </w:r>
      <w:r>
        <w:rPr>
          <w:rFonts w:hint="default"/>
          <w:lang w:val="en-IN"/>
        </w:rPr>
        <w:fldChar w:fldCharType="begin"/>
      </w:r>
      <w:r>
        <w:rPr>
          <w:rFonts w:hint="default"/>
          <w:lang w:val="en-IN"/>
        </w:rPr>
        <w:instrText xml:space="preserve"> HYPERLINK "https://github.com/santhoshjana/Demo/blob/847714346d8bfc821fa08c7935fec6b2b53915a8/IBMcognosdashboard%20(2).pdf" </w:instrText>
      </w:r>
      <w:r>
        <w:rPr>
          <w:rFonts w:hint="default"/>
          <w:lang w:val="en-IN"/>
        </w:rPr>
        <w:fldChar w:fldCharType="separate"/>
      </w:r>
      <w:r>
        <w:rPr>
          <w:rStyle w:val="7"/>
          <w:rFonts w:hint="default"/>
          <w:lang w:val="en-IN"/>
        </w:rPr>
        <w:t>https://github.com/santhoshjana/Demo/blob/847714346d8bfc821fa08c7935fec6b2b53915a8/IBMcognosdashboard%20(2).pdf</w:t>
      </w:r>
      <w:r>
        <w:rPr>
          <w:rFonts w:hint="default"/>
          <w:lang w:val="en-IN"/>
        </w:rPr>
        <w:fldChar w:fldCharType="end"/>
      </w:r>
      <w:r>
        <w:rPr>
          <w:rFonts w:hint="default"/>
          <w:lang w:val="en-US"/>
        </w:rPr>
        <w:t xml:space="preserve"> </w:t>
      </w:r>
      <w:bookmarkStart w:id="0" w:name="_GoBack"/>
      <w:bookmarkEnd w:id="0"/>
      <w:r>
        <w:rPr>
          <w:rFonts w:hint="default"/>
          <w:lang w:val="en-IN"/>
        </w:rPr>
        <w:br w:type="textWrapping"/>
      </w:r>
    </w:p>
    <w:p>
      <w:pPr>
        <w:pStyle w:val="6"/>
        <w:ind w:right="1749"/>
        <w:rPr>
          <w:rFonts w:hint="default"/>
          <w:lang w:val="en-IN"/>
        </w:rPr>
      </w:pPr>
      <w:r>
        <w:rPr>
          <w:rFonts w:hint="default"/>
          <w:lang w:val="en-IN"/>
        </w:rPr>
        <w:t xml:space="preserve">       </w:t>
      </w:r>
    </w:p>
    <w:p>
      <w:pPr>
        <w:pStyle w:val="6"/>
        <w:ind w:left="480" w:right="1749" w:hanging="480" w:hangingChars="200"/>
        <w:rPr>
          <w:rFonts w:hint="default"/>
          <w:lang w:val="en-IN"/>
        </w:rPr>
      </w:pPr>
      <w:r>
        <w:rPr>
          <w:rFonts w:hint="default"/>
          <w:lang w:val="en-IN"/>
        </w:rPr>
        <w:t xml:space="preserve">   </w:t>
      </w:r>
      <w:r>
        <w:rPr>
          <w:rFonts w:hint="default"/>
          <w:lang w:val="en-US"/>
        </w:rPr>
        <w:t xml:space="preserve">   </w:t>
      </w:r>
      <w:r>
        <w:rPr>
          <w:rFonts w:hint="default"/>
          <w:b/>
          <w:bCs/>
          <w:lang w:val="en-US"/>
        </w:rPr>
        <w:t xml:space="preserve"> </w:t>
      </w:r>
      <w:r>
        <w:rPr>
          <w:rFonts w:hint="default"/>
          <w:b/>
          <w:bCs/>
          <w:lang w:val="en-IN"/>
        </w:rPr>
        <w:t>GitHub link:</w:t>
      </w:r>
      <w:r>
        <w:rPr>
          <w:rFonts w:hint="default"/>
          <w:lang w:val="en-IN"/>
        </w:rPr>
        <w:br w:type="textWrapping"/>
      </w:r>
      <w:r>
        <w:rPr>
          <w:rFonts w:hint="default"/>
          <w:lang w:val="en-IN"/>
        </w:rPr>
        <w:br w:type="textWrapping"/>
      </w:r>
      <w:r>
        <w:rPr>
          <w:rFonts w:hint="default"/>
          <w:lang w:val="en-IN"/>
        </w:rPr>
        <w:fldChar w:fldCharType="begin"/>
      </w:r>
      <w:r>
        <w:rPr>
          <w:rFonts w:hint="default"/>
          <w:lang w:val="en-IN"/>
        </w:rPr>
        <w:instrText xml:space="preserve"> HYPERLINK "https://github.com/santhoshjana/Demo/blob/d67b3d13e4f4d13c2a36adc8adf6706bb6f2697b/DAC_PHASE5.ipynb" </w:instrText>
      </w:r>
      <w:r>
        <w:rPr>
          <w:rFonts w:hint="default"/>
          <w:lang w:val="en-IN"/>
        </w:rPr>
        <w:fldChar w:fldCharType="separate"/>
      </w:r>
      <w:r>
        <w:rPr>
          <w:rStyle w:val="7"/>
          <w:rFonts w:hint="default"/>
          <w:lang w:val="en-IN"/>
        </w:rPr>
        <w:t>https://github.com/santhoshjana/Demo/blob/d67b3d13e4f4d13c2a36adc8adf6706bb6f2697b/DAC_PHASE5.ipynb</w:t>
      </w:r>
      <w:r>
        <w:rPr>
          <w:rFonts w:hint="default"/>
          <w:lang w:val="en-IN"/>
        </w:rPr>
        <w:fldChar w:fldCharType="end"/>
      </w:r>
      <w:r>
        <w:rPr>
          <w:rFonts w:hint="default"/>
          <w:lang w:val="en-US"/>
        </w:rPr>
        <w:t xml:space="preserve"> </w:t>
      </w:r>
      <w:r>
        <w:rPr>
          <w:rFonts w:hint="default"/>
          <w:lang w:val="en-IN"/>
        </w:rPr>
        <w:t xml:space="preserve"> </w:t>
      </w:r>
    </w:p>
    <w:p>
      <w:pPr>
        <w:pStyle w:val="6"/>
        <w:ind w:left="480" w:right="1749" w:firstLine="239"/>
        <w:rPr>
          <w:rFonts w:hint="default"/>
          <w:lang w:val="en-IN"/>
        </w:rPr>
      </w:pPr>
    </w:p>
    <w:p>
      <w:pPr>
        <w:pStyle w:val="6"/>
        <w:ind w:right="1749"/>
        <w:rPr>
          <w:rFonts w:hint="default"/>
          <w:lang w:val="en-IN"/>
        </w:rPr>
      </w:pPr>
      <w:r>
        <w:rPr>
          <w:rFonts w:hint="default"/>
          <w:lang w:val="en-IN"/>
        </w:rPr>
        <w:t xml:space="preserve">       </w:t>
      </w:r>
    </w:p>
    <w:sectPr>
      <w:pgSz w:w="11920" w:h="16850"/>
      <w:pgMar w:top="1500" w:right="460" w:bottom="280" w:left="132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decorative"/>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0"/>
      <w:numFmt w:val="upperRoman"/>
      <w:lvlText w:val="%1-"/>
      <w:lvlJc w:val="left"/>
      <w:pPr>
        <w:ind w:left="480" w:hanging="254"/>
        <w:jc w:val="left"/>
      </w:pPr>
      <w:rPr>
        <w:rFonts w:hint="default" w:ascii="Times New Roman" w:hAnsi="Times New Roman" w:eastAsia="Times New Roman" w:cs="Times New Roman"/>
        <w:b w:val="0"/>
        <w:bCs w:val="0"/>
        <w:i w:val="0"/>
        <w:iCs w:val="0"/>
        <w:spacing w:val="-1"/>
        <w:w w:val="100"/>
        <w:sz w:val="22"/>
        <w:szCs w:val="22"/>
        <w:lang w:val="en-US" w:eastAsia="en-US" w:bidi="ar-SA"/>
      </w:rPr>
    </w:lvl>
    <w:lvl w:ilvl="1" w:tentative="0">
      <w:start w:val="1"/>
      <w:numFmt w:val="lowerLetter"/>
      <w:lvlText w:val="%2."/>
      <w:lvlJc w:val="left"/>
      <w:pPr>
        <w:ind w:left="48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2410" w:hanging="240"/>
      </w:pPr>
      <w:rPr>
        <w:rFonts w:hint="default"/>
        <w:lang w:val="en-US" w:eastAsia="en-US" w:bidi="ar-SA"/>
      </w:rPr>
    </w:lvl>
    <w:lvl w:ilvl="3" w:tentative="0">
      <w:start w:val="0"/>
      <w:numFmt w:val="bullet"/>
      <w:lvlText w:val="•"/>
      <w:lvlJc w:val="left"/>
      <w:pPr>
        <w:ind w:left="3375" w:hanging="240"/>
      </w:pPr>
      <w:rPr>
        <w:rFonts w:hint="default"/>
        <w:lang w:val="en-US" w:eastAsia="en-US" w:bidi="ar-SA"/>
      </w:rPr>
    </w:lvl>
    <w:lvl w:ilvl="4" w:tentative="0">
      <w:start w:val="0"/>
      <w:numFmt w:val="bullet"/>
      <w:lvlText w:val="•"/>
      <w:lvlJc w:val="left"/>
      <w:pPr>
        <w:ind w:left="4340" w:hanging="240"/>
      </w:pPr>
      <w:rPr>
        <w:rFonts w:hint="default"/>
        <w:lang w:val="en-US" w:eastAsia="en-US" w:bidi="ar-SA"/>
      </w:rPr>
    </w:lvl>
    <w:lvl w:ilvl="5" w:tentative="0">
      <w:start w:val="0"/>
      <w:numFmt w:val="bullet"/>
      <w:lvlText w:val="•"/>
      <w:lvlJc w:val="left"/>
      <w:pPr>
        <w:ind w:left="5305" w:hanging="240"/>
      </w:pPr>
      <w:rPr>
        <w:rFonts w:hint="default"/>
        <w:lang w:val="en-US" w:eastAsia="en-US" w:bidi="ar-SA"/>
      </w:rPr>
    </w:lvl>
    <w:lvl w:ilvl="6" w:tentative="0">
      <w:start w:val="0"/>
      <w:numFmt w:val="bullet"/>
      <w:lvlText w:val="•"/>
      <w:lvlJc w:val="left"/>
      <w:pPr>
        <w:ind w:left="6270" w:hanging="240"/>
      </w:pPr>
      <w:rPr>
        <w:rFonts w:hint="default"/>
        <w:lang w:val="en-US" w:eastAsia="en-US" w:bidi="ar-SA"/>
      </w:rPr>
    </w:lvl>
    <w:lvl w:ilvl="7" w:tentative="0">
      <w:start w:val="0"/>
      <w:numFmt w:val="bullet"/>
      <w:lvlText w:val="•"/>
      <w:lvlJc w:val="left"/>
      <w:pPr>
        <w:ind w:left="7235" w:hanging="240"/>
      </w:pPr>
      <w:rPr>
        <w:rFonts w:hint="default"/>
        <w:lang w:val="en-US" w:eastAsia="en-US" w:bidi="ar-SA"/>
      </w:rPr>
    </w:lvl>
    <w:lvl w:ilvl="8" w:tentative="0">
      <w:start w:val="0"/>
      <w:numFmt w:val="bullet"/>
      <w:lvlText w:val="•"/>
      <w:lvlJc w:val="left"/>
      <w:pPr>
        <w:ind w:left="8200" w:hanging="240"/>
      </w:pPr>
      <w:rPr>
        <w:rFonts w:hint="default"/>
        <w:lang w:val="en-US" w:eastAsia="en-US" w:bidi="ar-SA"/>
      </w:rPr>
    </w:lvl>
  </w:abstractNum>
  <w:abstractNum w:abstractNumId="1">
    <w:nsid w:val="B5E306ED"/>
    <w:multiLevelType w:val="multilevel"/>
    <w:tmpl w:val="B5E306ED"/>
    <w:lvl w:ilvl="0" w:tentative="0">
      <w:start w:val="10"/>
      <w:numFmt w:val="decimal"/>
      <w:lvlText w:val="%1."/>
      <w:lvlJc w:val="left"/>
      <w:pPr>
        <w:ind w:left="780" w:hanging="300"/>
        <w:jc w:val="left"/>
      </w:pPr>
      <w:rPr>
        <w:rFonts w:hint="default" w:ascii="Times New Roman" w:hAnsi="Times New Roman" w:eastAsia="Times New Roman" w:cs="Times New Roman"/>
        <w:b/>
        <w:bCs/>
        <w:i w:val="0"/>
        <w:iCs w:val="0"/>
        <w:spacing w:val="0"/>
        <w:w w:val="100"/>
        <w:sz w:val="22"/>
        <w:szCs w:val="22"/>
        <w:lang w:val="en-US" w:eastAsia="en-US" w:bidi="ar-SA"/>
      </w:rPr>
    </w:lvl>
    <w:lvl w:ilvl="1" w:tentative="0">
      <w:start w:val="0"/>
      <w:numFmt w:val="bullet"/>
      <w:lvlText w:val="•"/>
      <w:lvlJc w:val="left"/>
      <w:pPr>
        <w:ind w:left="1715" w:hanging="300"/>
      </w:pPr>
      <w:rPr>
        <w:rFonts w:hint="default"/>
        <w:lang w:val="en-US" w:eastAsia="en-US" w:bidi="ar-SA"/>
      </w:rPr>
    </w:lvl>
    <w:lvl w:ilvl="2" w:tentative="0">
      <w:start w:val="0"/>
      <w:numFmt w:val="bullet"/>
      <w:lvlText w:val="•"/>
      <w:lvlJc w:val="left"/>
      <w:pPr>
        <w:ind w:left="2650" w:hanging="300"/>
      </w:pPr>
      <w:rPr>
        <w:rFonts w:hint="default"/>
        <w:lang w:val="en-US" w:eastAsia="en-US" w:bidi="ar-SA"/>
      </w:rPr>
    </w:lvl>
    <w:lvl w:ilvl="3" w:tentative="0">
      <w:start w:val="0"/>
      <w:numFmt w:val="bullet"/>
      <w:lvlText w:val="•"/>
      <w:lvlJc w:val="left"/>
      <w:pPr>
        <w:ind w:left="3585" w:hanging="300"/>
      </w:pPr>
      <w:rPr>
        <w:rFonts w:hint="default"/>
        <w:lang w:val="en-US" w:eastAsia="en-US" w:bidi="ar-SA"/>
      </w:rPr>
    </w:lvl>
    <w:lvl w:ilvl="4" w:tentative="0">
      <w:start w:val="0"/>
      <w:numFmt w:val="bullet"/>
      <w:lvlText w:val="•"/>
      <w:lvlJc w:val="left"/>
      <w:pPr>
        <w:ind w:left="4520" w:hanging="300"/>
      </w:pPr>
      <w:rPr>
        <w:rFonts w:hint="default"/>
        <w:lang w:val="en-US" w:eastAsia="en-US" w:bidi="ar-SA"/>
      </w:rPr>
    </w:lvl>
    <w:lvl w:ilvl="5" w:tentative="0">
      <w:start w:val="0"/>
      <w:numFmt w:val="bullet"/>
      <w:lvlText w:val="•"/>
      <w:lvlJc w:val="left"/>
      <w:pPr>
        <w:ind w:left="5455" w:hanging="300"/>
      </w:pPr>
      <w:rPr>
        <w:rFonts w:hint="default"/>
        <w:lang w:val="en-US" w:eastAsia="en-US" w:bidi="ar-SA"/>
      </w:rPr>
    </w:lvl>
    <w:lvl w:ilvl="6" w:tentative="0">
      <w:start w:val="0"/>
      <w:numFmt w:val="bullet"/>
      <w:lvlText w:val="•"/>
      <w:lvlJc w:val="left"/>
      <w:pPr>
        <w:ind w:left="6390" w:hanging="300"/>
      </w:pPr>
      <w:rPr>
        <w:rFonts w:hint="default"/>
        <w:lang w:val="en-US" w:eastAsia="en-US" w:bidi="ar-SA"/>
      </w:rPr>
    </w:lvl>
    <w:lvl w:ilvl="7" w:tentative="0">
      <w:start w:val="0"/>
      <w:numFmt w:val="bullet"/>
      <w:lvlText w:val="•"/>
      <w:lvlJc w:val="left"/>
      <w:pPr>
        <w:ind w:left="7325" w:hanging="300"/>
      </w:pPr>
      <w:rPr>
        <w:rFonts w:hint="default"/>
        <w:lang w:val="en-US" w:eastAsia="en-US" w:bidi="ar-SA"/>
      </w:rPr>
    </w:lvl>
    <w:lvl w:ilvl="8" w:tentative="0">
      <w:start w:val="0"/>
      <w:numFmt w:val="bullet"/>
      <w:lvlText w:val="•"/>
      <w:lvlJc w:val="left"/>
      <w:pPr>
        <w:ind w:left="8260" w:hanging="300"/>
      </w:pPr>
      <w:rPr>
        <w:rFonts w:hint="default"/>
        <w:lang w:val="en-US" w:eastAsia="en-US" w:bidi="ar-SA"/>
      </w:rPr>
    </w:lvl>
  </w:abstractNum>
  <w:abstractNum w:abstractNumId="2">
    <w:nsid w:val="BF205925"/>
    <w:multiLevelType w:val="multilevel"/>
    <w:tmpl w:val="BF205925"/>
    <w:lvl w:ilvl="0" w:tentative="0">
      <w:start w:val="1"/>
      <w:numFmt w:val="decimal"/>
      <w:lvlText w:val="%1."/>
      <w:lvlJc w:val="left"/>
      <w:pPr>
        <w:ind w:left="1200" w:hanging="360"/>
        <w:jc w:val="right"/>
      </w:pPr>
      <w:rPr>
        <w:rFonts w:hint="default" w:ascii="Times New Roman" w:hAnsi="Times New Roman" w:eastAsia="Times New Roman" w:cs="Times New Roman"/>
        <w:b/>
        <w:bCs/>
        <w:i w:val="0"/>
        <w:iCs w:val="0"/>
        <w:spacing w:val="0"/>
        <w:w w:val="88"/>
        <w:sz w:val="24"/>
        <w:szCs w:val="24"/>
        <w:lang w:val="en-US" w:eastAsia="en-US" w:bidi="ar-SA"/>
      </w:rPr>
    </w:lvl>
    <w:lvl w:ilvl="1" w:tentative="0">
      <w:start w:val="3"/>
      <w:numFmt w:val="decimal"/>
      <w:lvlText w:val="%2."/>
      <w:lvlJc w:val="left"/>
      <w:pPr>
        <w:ind w:left="120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2" w:tentative="0">
      <w:start w:val="0"/>
      <w:numFmt w:val="bullet"/>
      <w:lvlText w:val=""/>
      <w:lvlJc w:val="left"/>
      <w:pPr>
        <w:ind w:left="1500" w:hanging="360"/>
      </w:pPr>
      <w:rPr>
        <w:rFonts w:hint="default" w:ascii="Symbol" w:hAnsi="Symbol" w:eastAsia="Symbol" w:cs="Symbol"/>
        <w:b w:val="0"/>
        <w:bCs w:val="0"/>
        <w:i w:val="0"/>
        <w:iCs w:val="0"/>
        <w:spacing w:val="0"/>
        <w:w w:val="100"/>
        <w:sz w:val="24"/>
        <w:szCs w:val="24"/>
        <w:lang w:val="en-US" w:eastAsia="en-US" w:bidi="ar-SA"/>
      </w:rPr>
    </w:lvl>
    <w:lvl w:ilvl="3" w:tentative="0">
      <w:start w:val="0"/>
      <w:numFmt w:val="bullet"/>
      <w:lvlText w:val="•"/>
      <w:lvlJc w:val="left"/>
      <w:pPr>
        <w:ind w:left="3418" w:hanging="360"/>
      </w:pPr>
      <w:rPr>
        <w:rFonts w:hint="default"/>
        <w:lang w:val="en-US" w:eastAsia="en-US" w:bidi="ar-SA"/>
      </w:rPr>
    </w:lvl>
    <w:lvl w:ilvl="4" w:tentative="0">
      <w:start w:val="0"/>
      <w:numFmt w:val="bullet"/>
      <w:lvlText w:val="•"/>
      <w:lvlJc w:val="left"/>
      <w:pPr>
        <w:ind w:left="4377" w:hanging="360"/>
      </w:pPr>
      <w:rPr>
        <w:rFonts w:hint="default"/>
        <w:lang w:val="en-US" w:eastAsia="en-US" w:bidi="ar-SA"/>
      </w:rPr>
    </w:lvl>
    <w:lvl w:ilvl="5" w:tentative="0">
      <w:start w:val="0"/>
      <w:numFmt w:val="bullet"/>
      <w:lvlText w:val="•"/>
      <w:lvlJc w:val="left"/>
      <w:pPr>
        <w:ind w:left="5336" w:hanging="360"/>
      </w:pPr>
      <w:rPr>
        <w:rFonts w:hint="default"/>
        <w:lang w:val="en-US" w:eastAsia="en-US" w:bidi="ar-SA"/>
      </w:rPr>
    </w:lvl>
    <w:lvl w:ilvl="6" w:tentative="0">
      <w:start w:val="0"/>
      <w:numFmt w:val="bullet"/>
      <w:lvlText w:val="•"/>
      <w:lvlJc w:val="left"/>
      <w:pPr>
        <w:ind w:left="6295" w:hanging="360"/>
      </w:pPr>
      <w:rPr>
        <w:rFonts w:hint="default"/>
        <w:lang w:val="en-US" w:eastAsia="en-US" w:bidi="ar-SA"/>
      </w:rPr>
    </w:lvl>
    <w:lvl w:ilvl="7" w:tentative="0">
      <w:start w:val="0"/>
      <w:numFmt w:val="bullet"/>
      <w:lvlText w:val="•"/>
      <w:lvlJc w:val="left"/>
      <w:pPr>
        <w:ind w:left="7254" w:hanging="360"/>
      </w:pPr>
      <w:rPr>
        <w:rFonts w:hint="default"/>
        <w:lang w:val="en-US" w:eastAsia="en-US" w:bidi="ar-SA"/>
      </w:rPr>
    </w:lvl>
    <w:lvl w:ilvl="8" w:tentative="0">
      <w:start w:val="0"/>
      <w:numFmt w:val="bullet"/>
      <w:lvlText w:val="•"/>
      <w:lvlJc w:val="left"/>
      <w:pPr>
        <w:ind w:left="8213" w:hanging="360"/>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48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445" w:hanging="240"/>
      </w:pPr>
      <w:rPr>
        <w:rFonts w:hint="default"/>
        <w:lang w:val="en-US" w:eastAsia="en-US" w:bidi="ar-SA"/>
      </w:rPr>
    </w:lvl>
    <w:lvl w:ilvl="2" w:tentative="0">
      <w:start w:val="0"/>
      <w:numFmt w:val="bullet"/>
      <w:lvlText w:val="•"/>
      <w:lvlJc w:val="left"/>
      <w:pPr>
        <w:ind w:left="2410" w:hanging="240"/>
      </w:pPr>
      <w:rPr>
        <w:rFonts w:hint="default"/>
        <w:lang w:val="en-US" w:eastAsia="en-US" w:bidi="ar-SA"/>
      </w:rPr>
    </w:lvl>
    <w:lvl w:ilvl="3" w:tentative="0">
      <w:start w:val="0"/>
      <w:numFmt w:val="bullet"/>
      <w:lvlText w:val="•"/>
      <w:lvlJc w:val="left"/>
      <w:pPr>
        <w:ind w:left="3375" w:hanging="240"/>
      </w:pPr>
      <w:rPr>
        <w:rFonts w:hint="default"/>
        <w:lang w:val="en-US" w:eastAsia="en-US" w:bidi="ar-SA"/>
      </w:rPr>
    </w:lvl>
    <w:lvl w:ilvl="4" w:tentative="0">
      <w:start w:val="0"/>
      <w:numFmt w:val="bullet"/>
      <w:lvlText w:val="•"/>
      <w:lvlJc w:val="left"/>
      <w:pPr>
        <w:ind w:left="4340" w:hanging="240"/>
      </w:pPr>
      <w:rPr>
        <w:rFonts w:hint="default"/>
        <w:lang w:val="en-US" w:eastAsia="en-US" w:bidi="ar-SA"/>
      </w:rPr>
    </w:lvl>
    <w:lvl w:ilvl="5" w:tentative="0">
      <w:start w:val="0"/>
      <w:numFmt w:val="bullet"/>
      <w:lvlText w:val="•"/>
      <w:lvlJc w:val="left"/>
      <w:pPr>
        <w:ind w:left="5305" w:hanging="240"/>
      </w:pPr>
      <w:rPr>
        <w:rFonts w:hint="default"/>
        <w:lang w:val="en-US" w:eastAsia="en-US" w:bidi="ar-SA"/>
      </w:rPr>
    </w:lvl>
    <w:lvl w:ilvl="6" w:tentative="0">
      <w:start w:val="0"/>
      <w:numFmt w:val="bullet"/>
      <w:lvlText w:val="•"/>
      <w:lvlJc w:val="left"/>
      <w:pPr>
        <w:ind w:left="6270" w:hanging="240"/>
      </w:pPr>
      <w:rPr>
        <w:rFonts w:hint="default"/>
        <w:lang w:val="en-US" w:eastAsia="en-US" w:bidi="ar-SA"/>
      </w:rPr>
    </w:lvl>
    <w:lvl w:ilvl="7" w:tentative="0">
      <w:start w:val="0"/>
      <w:numFmt w:val="bullet"/>
      <w:lvlText w:val="•"/>
      <w:lvlJc w:val="left"/>
      <w:pPr>
        <w:ind w:left="7235" w:hanging="240"/>
      </w:pPr>
      <w:rPr>
        <w:rFonts w:hint="default"/>
        <w:lang w:val="en-US" w:eastAsia="en-US" w:bidi="ar-SA"/>
      </w:rPr>
    </w:lvl>
    <w:lvl w:ilvl="8" w:tentative="0">
      <w:start w:val="0"/>
      <w:numFmt w:val="bullet"/>
      <w:lvlText w:val="•"/>
      <w:lvlJc w:val="left"/>
      <w:pPr>
        <w:ind w:left="8200" w:hanging="24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520" w:hanging="180"/>
        <w:jc w:val="left"/>
      </w:pPr>
      <w:rPr>
        <w:rFonts w:hint="default"/>
        <w:spacing w:val="0"/>
        <w:w w:val="88"/>
        <w:lang w:val="en-US" w:eastAsia="en-US" w:bidi="ar-SA"/>
      </w:rPr>
    </w:lvl>
    <w:lvl w:ilvl="1" w:tentative="0">
      <w:start w:val="0"/>
      <w:numFmt w:val="bullet"/>
      <w:lvlText w:val="•"/>
      <w:lvlJc w:val="left"/>
      <w:pPr>
        <w:ind w:left="1582" w:hanging="180"/>
      </w:pPr>
      <w:rPr>
        <w:rFonts w:hint="default"/>
        <w:lang w:val="en-US" w:eastAsia="en-US" w:bidi="ar-SA"/>
      </w:rPr>
    </w:lvl>
    <w:lvl w:ilvl="2" w:tentative="0">
      <w:start w:val="0"/>
      <w:numFmt w:val="bullet"/>
      <w:lvlText w:val="•"/>
      <w:lvlJc w:val="left"/>
      <w:pPr>
        <w:ind w:left="2644" w:hanging="180"/>
      </w:pPr>
      <w:rPr>
        <w:rFonts w:hint="default"/>
        <w:lang w:val="en-US" w:eastAsia="en-US" w:bidi="ar-SA"/>
      </w:rPr>
    </w:lvl>
    <w:lvl w:ilvl="3" w:tentative="0">
      <w:start w:val="0"/>
      <w:numFmt w:val="bullet"/>
      <w:lvlText w:val="•"/>
      <w:lvlJc w:val="left"/>
      <w:pPr>
        <w:ind w:left="3706" w:hanging="180"/>
      </w:pPr>
      <w:rPr>
        <w:rFonts w:hint="default"/>
        <w:lang w:val="en-US" w:eastAsia="en-US" w:bidi="ar-SA"/>
      </w:rPr>
    </w:lvl>
    <w:lvl w:ilvl="4" w:tentative="0">
      <w:start w:val="0"/>
      <w:numFmt w:val="bullet"/>
      <w:lvlText w:val="•"/>
      <w:lvlJc w:val="left"/>
      <w:pPr>
        <w:ind w:left="4768" w:hanging="180"/>
      </w:pPr>
      <w:rPr>
        <w:rFonts w:hint="default"/>
        <w:lang w:val="en-US" w:eastAsia="en-US" w:bidi="ar-SA"/>
      </w:rPr>
    </w:lvl>
    <w:lvl w:ilvl="5" w:tentative="0">
      <w:start w:val="0"/>
      <w:numFmt w:val="bullet"/>
      <w:lvlText w:val="•"/>
      <w:lvlJc w:val="left"/>
      <w:pPr>
        <w:ind w:left="5830" w:hanging="180"/>
      </w:pPr>
      <w:rPr>
        <w:rFonts w:hint="default"/>
        <w:lang w:val="en-US" w:eastAsia="en-US" w:bidi="ar-SA"/>
      </w:rPr>
    </w:lvl>
    <w:lvl w:ilvl="6" w:tentative="0">
      <w:start w:val="0"/>
      <w:numFmt w:val="bullet"/>
      <w:lvlText w:val="•"/>
      <w:lvlJc w:val="left"/>
      <w:pPr>
        <w:ind w:left="6892" w:hanging="180"/>
      </w:pPr>
      <w:rPr>
        <w:rFonts w:hint="default"/>
        <w:lang w:val="en-US" w:eastAsia="en-US" w:bidi="ar-SA"/>
      </w:rPr>
    </w:lvl>
    <w:lvl w:ilvl="7" w:tentative="0">
      <w:start w:val="0"/>
      <w:numFmt w:val="bullet"/>
      <w:lvlText w:val="•"/>
      <w:lvlJc w:val="left"/>
      <w:pPr>
        <w:ind w:left="7954" w:hanging="180"/>
      </w:pPr>
      <w:rPr>
        <w:rFonts w:hint="default"/>
        <w:lang w:val="en-US" w:eastAsia="en-US" w:bidi="ar-SA"/>
      </w:rPr>
    </w:lvl>
    <w:lvl w:ilvl="8" w:tentative="0">
      <w:start w:val="0"/>
      <w:numFmt w:val="bullet"/>
      <w:lvlText w:val="•"/>
      <w:lvlJc w:val="left"/>
      <w:pPr>
        <w:ind w:left="9016" w:hanging="180"/>
      </w:pPr>
      <w:rPr>
        <w:rFonts w:hint="default"/>
        <w:lang w:val="en-US" w:eastAsia="en-US" w:bidi="ar-SA"/>
      </w:rPr>
    </w:lvl>
  </w:abstractNum>
  <w:abstractNum w:abstractNumId="5">
    <w:nsid w:val="F4B5D9F5"/>
    <w:multiLevelType w:val="multilevel"/>
    <w:tmpl w:val="F4B5D9F5"/>
    <w:lvl w:ilvl="0" w:tentative="0">
      <w:start w:val="1"/>
      <w:numFmt w:val="decimal"/>
      <w:lvlText w:val="%1."/>
      <w:lvlJc w:val="left"/>
      <w:pPr>
        <w:ind w:left="601" w:hanging="181"/>
        <w:jc w:val="right"/>
      </w:pPr>
      <w:rPr>
        <w:rFonts w:hint="default"/>
        <w:spacing w:val="0"/>
        <w:w w:val="88"/>
        <w:lang w:val="en-US" w:eastAsia="en-US" w:bidi="ar-SA"/>
      </w:rPr>
    </w:lvl>
    <w:lvl w:ilvl="1" w:tentative="0">
      <w:start w:val="0"/>
      <w:numFmt w:val="bullet"/>
      <w:lvlText w:val="•"/>
      <w:lvlJc w:val="left"/>
      <w:pPr>
        <w:ind w:left="1553" w:hanging="181"/>
      </w:pPr>
      <w:rPr>
        <w:rFonts w:hint="default"/>
        <w:lang w:val="en-US" w:eastAsia="en-US" w:bidi="ar-SA"/>
      </w:rPr>
    </w:lvl>
    <w:lvl w:ilvl="2" w:tentative="0">
      <w:start w:val="0"/>
      <w:numFmt w:val="bullet"/>
      <w:lvlText w:val="•"/>
      <w:lvlJc w:val="left"/>
      <w:pPr>
        <w:ind w:left="2506" w:hanging="181"/>
      </w:pPr>
      <w:rPr>
        <w:rFonts w:hint="default"/>
        <w:lang w:val="en-US" w:eastAsia="en-US" w:bidi="ar-SA"/>
      </w:rPr>
    </w:lvl>
    <w:lvl w:ilvl="3" w:tentative="0">
      <w:start w:val="0"/>
      <w:numFmt w:val="bullet"/>
      <w:lvlText w:val="•"/>
      <w:lvlJc w:val="left"/>
      <w:pPr>
        <w:ind w:left="3459" w:hanging="181"/>
      </w:pPr>
      <w:rPr>
        <w:rFonts w:hint="default"/>
        <w:lang w:val="en-US" w:eastAsia="en-US" w:bidi="ar-SA"/>
      </w:rPr>
    </w:lvl>
    <w:lvl w:ilvl="4" w:tentative="0">
      <w:start w:val="0"/>
      <w:numFmt w:val="bullet"/>
      <w:lvlText w:val="•"/>
      <w:lvlJc w:val="left"/>
      <w:pPr>
        <w:ind w:left="4412" w:hanging="181"/>
      </w:pPr>
      <w:rPr>
        <w:rFonts w:hint="default"/>
        <w:lang w:val="en-US" w:eastAsia="en-US" w:bidi="ar-SA"/>
      </w:rPr>
    </w:lvl>
    <w:lvl w:ilvl="5" w:tentative="0">
      <w:start w:val="0"/>
      <w:numFmt w:val="bullet"/>
      <w:lvlText w:val="•"/>
      <w:lvlJc w:val="left"/>
      <w:pPr>
        <w:ind w:left="5365" w:hanging="181"/>
      </w:pPr>
      <w:rPr>
        <w:rFonts w:hint="default"/>
        <w:lang w:val="en-US" w:eastAsia="en-US" w:bidi="ar-SA"/>
      </w:rPr>
    </w:lvl>
    <w:lvl w:ilvl="6" w:tentative="0">
      <w:start w:val="0"/>
      <w:numFmt w:val="bullet"/>
      <w:lvlText w:val="•"/>
      <w:lvlJc w:val="left"/>
      <w:pPr>
        <w:ind w:left="6318" w:hanging="181"/>
      </w:pPr>
      <w:rPr>
        <w:rFonts w:hint="default"/>
        <w:lang w:val="en-US" w:eastAsia="en-US" w:bidi="ar-SA"/>
      </w:rPr>
    </w:lvl>
    <w:lvl w:ilvl="7" w:tentative="0">
      <w:start w:val="0"/>
      <w:numFmt w:val="bullet"/>
      <w:lvlText w:val="•"/>
      <w:lvlJc w:val="left"/>
      <w:pPr>
        <w:ind w:left="7271" w:hanging="181"/>
      </w:pPr>
      <w:rPr>
        <w:rFonts w:hint="default"/>
        <w:lang w:val="en-US" w:eastAsia="en-US" w:bidi="ar-SA"/>
      </w:rPr>
    </w:lvl>
    <w:lvl w:ilvl="8" w:tentative="0">
      <w:start w:val="0"/>
      <w:numFmt w:val="bullet"/>
      <w:lvlText w:val="•"/>
      <w:lvlJc w:val="left"/>
      <w:pPr>
        <w:ind w:left="8224" w:hanging="181"/>
      </w:pPr>
      <w:rPr>
        <w:rFonts w:hint="default"/>
        <w:lang w:val="en-US" w:eastAsia="en-US" w:bidi="ar-SA"/>
      </w:rPr>
    </w:lvl>
  </w:abstractNum>
  <w:abstractNum w:abstractNumId="6">
    <w:nsid w:val="0053208E"/>
    <w:multiLevelType w:val="multilevel"/>
    <w:tmpl w:val="0053208E"/>
    <w:lvl w:ilvl="0" w:tentative="0">
      <w:start w:val="1"/>
      <w:numFmt w:val="decimal"/>
      <w:lvlText w:val="%1."/>
      <w:lvlJc w:val="left"/>
      <w:pPr>
        <w:ind w:left="438" w:hanging="322"/>
        <w:jc w:val="left"/>
      </w:pPr>
      <w:rPr>
        <w:rFonts w:hint="default" w:ascii="Times New Roman" w:hAnsi="Times New Roman" w:eastAsia="Times New Roman" w:cs="Times New Roman"/>
        <w:b/>
        <w:bCs/>
        <w:i w:val="0"/>
        <w:iCs w:val="0"/>
        <w:spacing w:val="0"/>
        <w:w w:val="98"/>
        <w:sz w:val="32"/>
        <w:szCs w:val="32"/>
        <w:lang w:val="en-US" w:eastAsia="en-US" w:bidi="ar-SA"/>
      </w:rPr>
    </w:lvl>
    <w:lvl w:ilvl="1" w:tentative="0">
      <w:start w:val="0"/>
      <w:numFmt w:val="bullet"/>
      <w:lvlText w:val="•"/>
      <w:lvlJc w:val="left"/>
      <w:pPr>
        <w:ind w:left="1365" w:hanging="322"/>
      </w:pPr>
      <w:rPr>
        <w:rFonts w:hint="default"/>
        <w:lang w:val="en-US" w:eastAsia="en-US" w:bidi="ar-SA"/>
      </w:rPr>
    </w:lvl>
    <w:lvl w:ilvl="2" w:tentative="0">
      <w:start w:val="0"/>
      <w:numFmt w:val="bullet"/>
      <w:lvlText w:val="•"/>
      <w:lvlJc w:val="left"/>
      <w:pPr>
        <w:ind w:left="2290" w:hanging="322"/>
      </w:pPr>
      <w:rPr>
        <w:rFonts w:hint="default"/>
        <w:lang w:val="en-US" w:eastAsia="en-US" w:bidi="ar-SA"/>
      </w:rPr>
    </w:lvl>
    <w:lvl w:ilvl="3" w:tentative="0">
      <w:start w:val="0"/>
      <w:numFmt w:val="bullet"/>
      <w:lvlText w:val="•"/>
      <w:lvlJc w:val="left"/>
      <w:pPr>
        <w:ind w:left="3215" w:hanging="322"/>
      </w:pPr>
      <w:rPr>
        <w:rFonts w:hint="default"/>
        <w:lang w:val="en-US" w:eastAsia="en-US" w:bidi="ar-SA"/>
      </w:rPr>
    </w:lvl>
    <w:lvl w:ilvl="4" w:tentative="0">
      <w:start w:val="0"/>
      <w:numFmt w:val="bullet"/>
      <w:lvlText w:val="•"/>
      <w:lvlJc w:val="left"/>
      <w:pPr>
        <w:ind w:left="4140" w:hanging="322"/>
      </w:pPr>
      <w:rPr>
        <w:rFonts w:hint="default"/>
        <w:lang w:val="en-US" w:eastAsia="en-US" w:bidi="ar-SA"/>
      </w:rPr>
    </w:lvl>
    <w:lvl w:ilvl="5" w:tentative="0">
      <w:start w:val="0"/>
      <w:numFmt w:val="bullet"/>
      <w:lvlText w:val="•"/>
      <w:lvlJc w:val="left"/>
      <w:pPr>
        <w:ind w:left="5065" w:hanging="322"/>
      </w:pPr>
      <w:rPr>
        <w:rFonts w:hint="default"/>
        <w:lang w:val="en-US" w:eastAsia="en-US" w:bidi="ar-SA"/>
      </w:rPr>
    </w:lvl>
    <w:lvl w:ilvl="6" w:tentative="0">
      <w:start w:val="0"/>
      <w:numFmt w:val="bullet"/>
      <w:lvlText w:val="•"/>
      <w:lvlJc w:val="left"/>
      <w:pPr>
        <w:ind w:left="5990" w:hanging="322"/>
      </w:pPr>
      <w:rPr>
        <w:rFonts w:hint="default"/>
        <w:lang w:val="en-US" w:eastAsia="en-US" w:bidi="ar-SA"/>
      </w:rPr>
    </w:lvl>
    <w:lvl w:ilvl="7" w:tentative="0">
      <w:start w:val="0"/>
      <w:numFmt w:val="bullet"/>
      <w:lvlText w:val="•"/>
      <w:lvlJc w:val="left"/>
      <w:pPr>
        <w:ind w:left="6915" w:hanging="322"/>
      </w:pPr>
      <w:rPr>
        <w:rFonts w:hint="default"/>
        <w:lang w:val="en-US" w:eastAsia="en-US" w:bidi="ar-SA"/>
      </w:rPr>
    </w:lvl>
    <w:lvl w:ilvl="8" w:tentative="0">
      <w:start w:val="0"/>
      <w:numFmt w:val="bullet"/>
      <w:lvlText w:val="•"/>
      <w:lvlJc w:val="left"/>
      <w:pPr>
        <w:ind w:left="7840" w:hanging="322"/>
      </w:pPr>
      <w:rPr>
        <w:rFonts w:hint="default"/>
        <w:lang w:val="en-US" w:eastAsia="en-US" w:bidi="ar-SA"/>
      </w:rPr>
    </w:lvl>
  </w:abstractNum>
  <w:abstractNum w:abstractNumId="7">
    <w:nsid w:val="0248C179"/>
    <w:multiLevelType w:val="multilevel"/>
    <w:tmpl w:val="0248C179"/>
    <w:lvl w:ilvl="0" w:tentative="0">
      <w:start w:val="1"/>
      <w:numFmt w:val="lowerLetter"/>
      <w:lvlText w:val="%1."/>
      <w:lvlJc w:val="left"/>
      <w:pPr>
        <w:ind w:left="48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445" w:hanging="240"/>
      </w:pPr>
      <w:rPr>
        <w:rFonts w:hint="default"/>
        <w:lang w:val="en-US" w:eastAsia="en-US" w:bidi="ar-SA"/>
      </w:rPr>
    </w:lvl>
    <w:lvl w:ilvl="2" w:tentative="0">
      <w:start w:val="0"/>
      <w:numFmt w:val="bullet"/>
      <w:lvlText w:val="•"/>
      <w:lvlJc w:val="left"/>
      <w:pPr>
        <w:ind w:left="2410" w:hanging="240"/>
      </w:pPr>
      <w:rPr>
        <w:rFonts w:hint="default"/>
        <w:lang w:val="en-US" w:eastAsia="en-US" w:bidi="ar-SA"/>
      </w:rPr>
    </w:lvl>
    <w:lvl w:ilvl="3" w:tentative="0">
      <w:start w:val="0"/>
      <w:numFmt w:val="bullet"/>
      <w:lvlText w:val="•"/>
      <w:lvlJc w:val="left"/>
      <w:pPr>
        <w:ind w:left="3375" w:hanging="240"/>
      </w:pPr>
      <w:rPr>
        <w:rFonts w:hint="default"/>
        <w:lang w:val="en-US" w:eastAsia="en-US" w:bidi="ar-SA"/>
      </w:rPr>
    </w:lvl>
    <w:lvl w:ilvl="4" w:tentative="0">
      <w:start w:val="0"/>
      <w:numFmt w:val="bullet"/>
      <w:lvlText w:val="•"/>
      <w:lvlJc w:val="left"/>
      <w:pPr>
        <w:ind w:left="4340" w:hanging="240"/>
      </w:pPr>
      <w:rPr>
        <w:rFonts w:hint="default"/>
        <w:lang w:val="en-US" w:eastAsia="en-US" w:bidi="ar-SA"/>
      </w:rPr>
    </w:lvl>
    <w:lvl w:ilvl="5" w:tentative="0">
      <w:start w:val="0"/>
      <w:numFmt w:val="bullet"/>
      <w:lvlText w:val="•"/>
      <w:lvlJc w:val="left"/>
      <w:pPr>
        <w:ind w:left="5305" w:hanging="240"/>
      </w:pPr>
      <w:rPr>
        <w:rFonts w:hint="default"/>
        <w:lang w:val="en-US" w:eastAsia="en-US" w:bidi="ar-SA"/>
      </w:rPr>
    </w:lvl>
    <w:lvl w:ilvl="6" w:tentative="0">
      <w:start w:val="0"/>
      <w:numFmt w:val="bullet"/>
      <w:lvlText w:val="•"/>
      <w:lvlJc w:val="left"/>
      <w:pPr>
        <w:ind w:left="6270" w:hanging="240"/>
      </w:pPr>
      <w:rPr>
        <w:rFonts w:hint="default"/>
        <w:lang w:val="en-US" w:eastAsia="en-US" w:bidi="ar-SA"/>
      </w:rPr>
    </w:lvl>
    <w:lvl w:ilvl="7" w:tentative="0">
      <w:start w:val="0"/>
      <w:numFmt w:val="bullet"/>
      <w:lvlText w:val="•"/>
      <w:lvlJc w:val="left"/>
      <w:pPr>
        <w:ind w:left="7235" w:hanging="240"/>
      </w:pPr>
      <w:rPr>
        <w:rFonts w:hint="default"/>
        <w:lang w:val="en-US" w:eastAsia="en-US" w:bidi="ar-SA"/>
      </w:rPr>
    </w:lvl>
    <w:lvl w:ilvl="8" w:tentative="0">
      <w:start w:val="0"/>
      <w:numFmt w:val="bullet"/>
      <w:lvlText w:val="•"/>
      <w:lvlJc w:val="left"/>
      <w:pPr>
        <w:ind w:left="8200" w:hanging="240"/>
      </w:pPr>
      <w:rPr>
        <w:rFonts w:hint="default"/>
        <w:lang w:val="en-US" w:eastAsia="en-US" w:bidi="ar-SA"/>
      </w:rPr>
    </w:lvl>
  </w:abstractNum>
  <w:abstractNum w:abstractNumId="8">
    <w:nsid w:val="03D62ECE"/>
    <w:multiLevelType w:val="multilevel"/>
    <w:tmpl w:val="03D62ECE"/>
    <w:lvl w:ilvl="0" w:tentative="0">
      <w:start w:val="1"/>
      <w:numFmt w:val="decimal"/>
      <w:lvlText w:val="%1."/>
      <w:lvlJc w:val="left"/>
      <w:pPr>
        <w:ind w:left="660" w:hanging="180"/>
        <w:jc w:val="left"/>
      </w:pPr>
      <w:rPr>
        <w:rFonts w:hint="default" w:ascii="Times New Roman" w:hAnsi="Times New Roman" w:eastAsia="Times New Roman" w:cs="Times New Roman"/>
        <w:b/>
        <w:bCs/>
        <w:i w:val="0"/>
        <w:iCs w:val="0"/>
        <w:spacing w:val="0"/>
        <w:w w:val="100"/>
        <w:sz w:val="20"/>
        <w:szCs w:val="20"/>
        <w:lang w:val="en-US" w:eastAsia="en-US" w:bidi="ar-SA"/>
      </w:rPr>
    </w:lvl>
    <w:lvl w:ilvl="1" w:tentative="0">
      <w:start w:val="0"/>
      <w:numFmt w:val="bullet"/>
      <w:lvlText w:val=""/>
      <w:lvlJc w:val="left"/>
      <w:pPr>
        <w:ind w:left="1200" w:hanging="360"/>
      </w:pPr>
      <w:rPr>
        <w:rFonts w:hint="default" w:ascii="Symbol" w:hAnsi="Symbol" w:eastAsia="Symbol" w:cs="Symbol"/>
        <w:b w:val="0"/>
        <w:bCs w:val="0"/>
        <w:i w:val="0"/>
        <w:iCs w:val="0"/>
        <w:spacing w:val="0"/>
        <w:w w:val="100"/>
        <w:sz w:val="24"/>
        <w:szCs w:val="24"/>
        <w:lang w:val="en-US" w:eastAsia="en-US" w:bidi="ar-SA"/>
      </w:rPr>
    </w:lvl>
    <w:lvl w:ilvl="2" w:tentative="0">
      <w:start w:val="0"/>
      <w:numFmt w:val="bullet"/>
      <w:lvlText w:val="•"/>
      <w:lvlJc w:val="left"/>
      <w:pPr>
        <w:ind w:left="1200" w:hanging="360"/>
      </w:pPr>
      <w:rPr>
        <w:rFonts w:hint="default"/>
        <w:lang w:val="en-US" w:eastAsia="en-US" w:bidi="ar-SA"/>
      </w:rPr>
    </w:lvl>
    <w:lvl w:ilvl="3" w:tentative="0">
      <w:start w:val="0"/>
      <w:numFmt w:val="bullet"/>
      <w:lvlText w:val="•"/>
      <w:lvlJc w:val="left"/>
      <w:pPr>
        <w:ind w:left="2316" w:hanging="360"/>
      </w:pPr>
      <w:rPr>
        <w:rFonts w:hint="default"/>
        <w:lang w:val="en-US" w:eastAsia="en-US" w:bidi="ar-SA"/>
      </w:rPr>
    </w:lvl>
    <w:lvl w:ilvl="4" w:tentative="0">
      <w:start w:val="0"/>
      <w:numFmt w:val="bullet"/>
      <w:lvlText w:val="•"/>
      <w:lvlJc w:val="left"/>
      <w:pPr>
        <w:ind w:left="3432" w:hanging="360"/>
      </w:pPr>
      <w:rPr>
        <w:rFonts w:hint="default"/>
        <w:lang w:val="en-US" w:eastAsia="en-US" w:bidi="ar-SA"/>
      </w:rPr>
    </w:lvl>
    <w:lvl w:ilvl="5" w:tentative="0">
      <w:start w:val="0"/>
      <w:numFmt w:val="bullet"/>
      <w:lvlText w:val="•"/>
      <w:lvlJc w:val="left"/>
      <w:pPr>
        <w:ind w:left="4549" w:hanging="360"/>
      </w:pPr>
      <w:rPr>
        <w:rFonts w:hint="default"/>
        <w:lang w:val="en-US" w:eastAsia="en-US" w:bidi="ar-SA"/>
      </w:rPr>
    </w:lvl>
    <w:lvl w:ilvl="6" w:tentative="0">
      <w:start w:val="0"/>
      <w:numFmt w:val="bullet"/>
      <w:lvlText w:val="•"/>
      <w:lvlJc w:val="left"/>
      <w:pPr>
        <w:ind w:left="5665" w:hanging="360"/>
      </w:pPr>
      <w:rPr>
        <w:rFonts w:hint="default"/>
        <w:lang w:val="en-US" w:eastAsia="en-US" w:bidi="ar-SA"/>
      </w:rPr>
    </w:lvl>
    <w:lvl w:ilvl="7" w:tentative="0">
      <w:start w:val="0"/>
      <w:numFmt w:val="bullet"/>
      <w:lvlText w:val="•"/>
      <w:lvlJc w:val="left"/>
      <w:pPr>
        <w:ind w:left="6782" w:hanging="360"/>
      </w:pPr>
      <w:rPr>
        <w:rFonts w:hint="default"/>
        <w:lang w:val="en-US" w:eastAsia="en-US" w:bidi="ar-SA"/>
      </w:rPr>
    </w:lvl>
    <w:lvl w:ilvl="8" w:tentative="0">
      <w:start w:val="0"/>
      <w:numFmt w:val="bullet"/>
      <w:lvlText w:val="•"/>
      <w:lvlJc w:val="left"/>
      <w:pPr>
        <w:ind w:left="7898" w:hanging="360"/>
      </w:pPr>
      <w:rPr>
        <w:rFonts w:hint="default"/>
        <w:lang w:val="en-US" w:eastAsia="en-US" w:bidi="ar-SA"/>
      </w:rPr>
    </w:lvl>
  </w:abstractNum>
  <w:abstractNum w:abstractNumId="9">
    <w:nsid w:val="25B654F3"/>
    <w:multiLevelType w:val="multilevel"/>
    <w:tmpl w:val="25B654F3"/>
    <w:lvl w:ilvl="0" w:tentative="0">
      <w:start w:val="1"/>
      <w:numFmt w:val="decimal"/>
      <w:lvlText w:val="%1."/>
      <w:lvlJc w:val="left"/>
      <w:pPr>
        <w:ind w:left="905" w:hanging="425"/>
        <w:jc w:val="left"/>
      </w:pPr>
      <w:rPr>
        <w:rFonts w:hint="default"/>
        <w:spacing w:val="0"/>
        <w:w w:val="100"/>
        <w:lang w:val="en-US" w:eastAsia="en-US" w:bidi="ar-SA"/>
      </w:rPr>
    </w:lvl>
    <w:lvl w:ilvl="1" w:tentative="0">
      <w:start w:val="0"/>
      <w:numFmt w:val="bullet"/>
      <w:lvlText w:val="•"/>
      <w:lvlJc w:val="left"/>
      <w:pPr>
        <w:ind w:left="1823" w:hanging="425"/>
      </w:pPr>
      <w:rPr>
        <w:rFonts w:hint="default"/>
        <w:lang w:val="en-US" w:eastAsia="en-US" w:bidi="ar-SA"/>
      </w:rPr>
    </w:lvl>
    <w:lvl w:ilvl="2" w:tentative="0">
      <w:start w:val="0"/>
      <w:numFmt w:val="bullet"/>
      <w:lvlText w:val="•"/>
      <w:lvlJc w:val="left"/>
      <w:pPr>
        <w:ind w:left="2746" w:hanging="425"/>
      </w:pPr>
      <w:rPr>
        <w:rFonts w:hint="default"/>
        <w:lang w:val="en-US" w:eastAsia="en-US" w:bidi="ar-SA"/>
      </w:rPr>
    </w:lvl>
    <w:lvl w:ilvl="3" w:tentative="0">
      <w:start w:val="0"/>
      <w:numFmt w:val="bullet"/>
      <w:lvlText w:val="•"/>
      <w:lvlJc w:val="left"/>
      <w:pPr>
        <w:ind w:left="3669" w:hanging="425"/>
      </w:pPr>
      <w:rPr>
        <w:rFonts w:hint="default"/>
        <w:lang w:val="en-US" w:eastAsia="en-US" w:bidi="ar-SA"/>
      </w:rPr>
    </w:lvl>
    <w:lvl w:ilvl="4" w:tentative="0">
      <w:start w:val="0"/>
      <w:numFmt w:val="bullet"/>
      <w:lvlText w:val="•"/>
      <w:lvlJc w:val="left"/>
      <w:pPr>
        <w:ind w:left="4592" w:hanging="425"/>
      </w:pPr>
      <w:rPr>
        <w:rFonts w:hint="default"/>
        <w:lang w:val="en-US" w:eastAsia="en-US" w:bidi="ar-SA"/>
      </w:rPr>
    </w:lvl>
    <w:lvl w:ilvl="5" w:tentative="0">
      <w:start w:val="0"/>
      <w:numFmt w:val="bullet"/>
      <w:lvlText w:val="•"/>
      <w:lvlJc w:val="left"/>
      <w:pPr>
        <w:ind w:left="5515" w:hanging="425"/>
      </w:pPr>
      <w:rPr>
        <w:rFonts w:hint="default"/>
        <w:lang w:val="en-US" w:eastAsia="en-US" w:bidi="ar-SA"/>
      </w:rPr>
    </w:lvl>
    <w:lvl w:ilvl="6" w:tentative="0">
      <w:start w:val="0"/>
      <w:numFmt w:val="bullet"/>
      <w:lvlText w:val="•"/>
      <w:lvlJc w:val="left"/>
      <w:pPr>
        <w:ind w:left="6438" w:hanging="425"/>
      </w:pPr>
      <w:rPr>
        <w:rFonts w:hint="default"/>
        <w:lang w:val="en-US" w:eastAsia="en-US" w:bidi="ar-SA"/>
      </w:rPr>
    </w:lvl>
    <w:lvl w:ilvl="7" w:tentative="0">
      <w:start w:val="0"/>
      <w:numFmt w:val="bullet"/>
      <w:lvlText w:val="•"/>
      <w:lvlJc w:val="left"/>
      <w:pPr>
        <w:ind w:left="7361" w:hanging="425"/>
      </w:pPr>
      <w:rPr>
        <w:rFonts w:hint="default"/>
        <w:lang w:val="en-US" w:eastAsia="en-US" w:bidi="ar-SA"/>
      </w:rPr>
    </w:lvl>
    <w:lvl w:ilvl="8" w:tentative="0">
      <w:start w:val="0"/>
      <w:numFmt w:val="bullet"/>
      <w:lvlText w:val="•"/>
      <w:lvlJc w:val="left"/>
      <w:pPr>
        <w:ind w:left="8284" w:hanging="425"/>
      </w:pPr>
      <w:rPr>
        <w:rFonts w:hint="default"/>
        <w:lang w:val="en-US" w:eastAsia="en-US" w:bidi="ar-SA"/>
      </w:rPr>
    </w:lvl>
  </w:abstractNum>
  <w:abstractNum w:abstractNumId="10">
    <w:nsid w:val="2A8F537B"/>
    <w:multiLevelType w:val="multilevel"/>
    <w:tmpl w:val="2A8F537B"/>
    <w:lvl w:ilvl="0" w:tentative="0">
      <w:start w:val="1"/>
      <w:numFmt w:val="lowerLetter"/>
      <w:lvlText w:val="%1."/>
      <w:lvlJc w:val="left"/>
      <w:pPr>
        <w:ind w:left="72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661" w:hanging="240"/>
      </w:pPr>
      <w:rPr>
        <w:rFonts w:hint="default"/>
        <w:lang w:val="en-US" w:eastAsia="en-US" w:bidi="ar-SA"/>
      </w:rPr>
    </w:lvl>
    <w:lvl w:ilvl="2" w:tentative="0">
      <w:start w:val="0"/>
      <w:numFmt w:val="bullet"/>
      <w:lvlText w:val="•"/>
      <w:lvlJc w:val="left"/>
      <w:pPr>
        <w:ind w:left="2602" w:hanging="240"/>
      </w:pPr>
      <w:rPr>
        <w:rFonts w:hint="default"/>
        <w:lang w:val="en-US" w:eastAsia="en-US" w:bidi="ar-SA"/>
      </w:rPr>
    </w:lvl>
    <w:lvl w:ilvl="3" w:tentative="0">
      <w:start w:val="0"/>
      <w:numFmt w:val="bullet"/>
      <w:lvlText w:val="•"/>
      <w:lvlJc w:val="left"/>
      <w:pPr>
        <w:ind w:left="3543" w:hanging="240"/>
      </w:pPr>
      <w:rPr>
        <w:rFonts w:hint="default"/>
        <w:lang w:val="en-US" w:eastAsia="en-US" w:bidi="ar-SA"/>
      </w:rPr>
    </w:lvl>
    <w:lvl w:ilvl="4" w:tentative="0">
      <w:start w:val="0"/>
      <w:numFmt w:val="bullet"/>
      <w:lvlText w:val="•"/>
      <w:lvlJc w:val="left"/>
      <w:pPr>
        <w:ind w:left="4484" w:hanging="240"/>
      </w:pPr>
      <w:rPr>
        <w:rFonts w:hint="default"/>
        <w:lang w:val="en-US" w:eastAsia="en-US" w:bidi="ar-SA"/>
      </w:rPr>
    </w:lvl>
    <w:lvl w:ilvl="5" w:tentative="0">
      <w:start w:val="0"/>
      <w:numFmt w:val="bullet"/>
      <w:lvlText w:val="•"/>
      <w:lvlJc w:val="left"/>
      <w:pPr>
        <w:ind w:left="5425" w:hanging="240"/>
      </w:pPr>
      <w:rPr>
        <w:rFonts w:hint="default"/>
        <w:lang w:val="en-US" w:eastAsia="en-US" w:bidi="ar-SA"/>
      </w:rPr>
    </w:lvl>
    <w:lvl w:ilvl="6" w:tentative="0">
      <w:start w:val="0"/>
      <w:numFmt w:val="bullet"/>
      <w:lvlText w:val="•"/>
      <w:lvlJc w:val="left"/>
      <w:pPr>
        <w:ind w:left="6366" w:hanging="240"/>
      </w:pPr>
      <w:rPr>
        <w:rFonts w:hint="default"/>
        <w:lang w:val="en-US" w:eastAsia="en-US" w:bidi="ar-SA"/>
      </w:rPr>
    </w:lvl>
    <w:lvl w:ilvl="7" w:tentative="0">
      <w:start w:val="0"/>
      <w:numFmt w:val="bullet"/>
      <w:lvlText w:val="•"/>
      <w:lvlJc w:val="left"/>
      <w:pPr>
        <w:ind w:left="7307" w:hanging="240"/>
      </w:pPr>
      <w:rPr>
        <w:rFonts w:hint="default"/>
        <w:lang w:val="en-US" w:eastAsia="en-US" w:bidi="ar-SA"/>
      </w:rPr>
    </w:lvl>
    <w:lvl w:ilvl="8" w:tentative="0">
      <w:start w:val="0"/>
      <w:numFmt w:val="bullet"/>
      <w:lvlText w:val="•"/>
      <w:lvlJc w:val="left"/>
      <w:pPr>
        <w:ind w:left="8248" w:hanging="240"/>
      </w:pPr>
      <w:rPr>
        <w:rFonts w:hint="default"/>
        <w:lang w:val="en-US" w:eastAsia="en-US" w:bidi="ar-SA"/>
      </w:rPr>
    </w:lvl>
  </w:abstractNum>
  <w:abstractNum w:abstractNumId="11">
    <w:nsid w:val="4D4DC07F"/>
    <w:multiLevelType w:val="multilevel"/>
    <w:tmpl w:val="4D4DC07F"/>
    <w:lvl w:ilvl="0" w:tentative="0">
      <w:start w:val="1"/>
      <w:numFmt w:val="decimal"/>
      <w:lvlText w:val="%1."/>
      <w:lvlJc w:val="left"/>
      <w:pPr>
        <w:ind w:left="720" w:hanging="240"/>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661" w:hanging="240"/>
      </w:pPr>
      <w:rPr>
        <w:rFonts w:hint="default"/>
        <w:lang w:val="en-US" w:eastAsia="en-US" w:bidi="ar-SA"/>
      </w:rPr>
    </w:lvl>
    <w:lvl w:ilvl="2" w:tentative="0">
      <w:start w:val="0"/>
      <w:numFmt w:val="bullet"/>
      <w:lvlText w:val="•"/>
      <w:lvlJc w:val="left"/>
      <w:pPr>
        <w:ind w:left="2602" w:hanging="240"/>
      </w:pPr>
      <w:rPr>
        <w:rFonts w:hint="default"/>
        <w:lang w:val="en-US" w:eastAsia="en-US" w:bidi="ar-SA"/>
      </w:rPr>
    </w:lvl>
    <w:lvl w:ilvl="3" w:tentative="0">
      <w:start w:val="0"/>
      <w:numFmt w:val="bullet"/>
      <w:lvlText w:val="•"/>
      <w:lvlJc w:val="left"/>
      <w:pPr>
        <w:ind w:left="3543" w:hanging="240"/>
      </w:pPr>
      <w:rPr>
        <w:rFonts w:hint="default"/>
        <w:lang w:val="en-US" w:eastAsia="en-US" w:bidi="ar-SA"/>
      </w:rPr>
    </w:lvl>
    <w:lvl w:ilvl="4" w:tentative="0">
      <w:start w:val="0"/>
      <w:numFmt w:val="bullet"/>
      <w:lvlText w:val="•"/>
      <w:lvlJc w:val="left"/>
      <w:pPr>
        <w:ind w:left="4484" w:hanging="240"/>
      </w:pPr>
      <w:rPr>
        <w:rFonts w:hint="default"/>
        <w:lang w:val="en-US" w:eastAsia="en-US" w:bidi="ar-SA"/>
      </w:rPr>
    </w:lvl>
    <w:lvl w:ilvl="5" w:tentative="0">
      <w:start w:val="0"/>
      <w:numFmt w:val="bullet"/>
      <w:lvlText w:val="•"/>
      <w:lvlJc w:val="left"/>
      <w:pPr>
        <w:ind w:left="5425" w:hanging="240"/>
      </w:pPr>
      <w:rPr>
        <w:rFonts w:hint="default"/>
        <w:lang w:val="en-US" w:eastAsia="en-US" w:bidi="ar-SA"/>
      </w:rPr>
    </w:lvl>
    <w:lvl w:ilvl="6" w:tentative="0">
      <w:start w:val="0"/>
      <w:numFmt w:val="bullet"/>
      <w:lvlText w:val="•"/>
      <w:lvlJc w:val="left"/>
      <w:pPr>
        <w:ind w:left="6366" w:hanging="240"/>
      </w:pPr>
      <w:rPr>
        <w:rFonts w:hint="default"/>
        <w:lang w:val="en-US" w:eastAsia="en-US" w:bidi="ar-SA"/>
      </w:rPr>
    </w:lvl>
    <w:lvl w:ilvl="7" w:tentative="0">
      <w:start w:val="0"/>
      <w:numFmt w:val="bullet"/>
      <w:lvlText w:val="•"/>
      <w:lvlJc w:val="left"/>
      <w:pPr>
        <w:ind w:left="7307" w:hanging="240"/>
      </w:pPr>
      <w:rPr>
        <w:rFonts w:hint="default"/>
        <w:lang w:val="en-US" w:eastAsia="en-US" w:bidi="ar-SA"/>
      </w:rPr>
    </w:lvl>
    <w:lvl w:ilvl="8" w:tentative="0">
      <w:start w:val="0"/>
      <w:numFmt w:val="bullet"/>
      <w:lvlText w:val="•"/>
      <w:lvlJc w:val="left"/>
      <w:pPr>
        <w:ind w:left="8248" w:hanging="240"/>
      </w:pPr>
      <w:rPr>
        <w:rFonts w:hint="default"/>
        <w:lang w:val="en-US" w:eastAsia="en-US" w:bidi="ar-SA"/>
      </w:rPr>
    </w:lvl>
  </w:abstractNum>
  <w:abstractNum w:abstractNumId="12">
    <w:nsid w:val="59ADCABA"/>
    <w:multiLevelType w:val="multilevel"/>
    <w:tmpl w:val="59ADCABA"/>
    <w:lvl w:ilvl="0" w:tentative="0">
      <w:start w:val="0"/>
      <w:numFmt w:val="bullet"/>
      <w:lvlText w:val=""/>
      <w:lvlJc w:val="left"/>
      <w:pPr>
        <w:ind w:left="959" w:hanging="363"/>
      </w:pPr>
      <w:rPr>
        <w:rFonts w:hint="default" w:ascii="Symbol" w:hAnsi="Symbol" w:eastAsia="Symbol" w:cs="Symbol"/>
        <w:b w:val="0"/>
        <w:bCs w:val="0"/>
        <w:i w:val="0"/>
        <w:iCs w:val="0"/>
        <w:spacing w:val="0"/>
        <w:w w:val="97"/>
        <w:sz w:val="20"/>
        <w:szCs w:val="20"/>
        <w:lang w:val="en-US" w:eastAsia="en-US" w:bidi="ar-SA"/>
      </w:rPr>
    </w:lvl>
    <w:lvl w:ilvl="1" w:tentative="0">
      <w:start w:val="0"/>
      <w:numFmt w:val="bullet"/>
      <w:lvlText w:val="•"/>
      <w:lvlJc w:val="left"/>
      <w:pPr>
        <w:ind w:left="1978" w:hanging="363"/>
      </w:pPr>
      <w:rPr>
        <w:rFonts w:hint="default"/>
        <w:lang w:val="en-US" w:eastAsia="en-US" w:bidi="ar-SA"/>
      </w:rPr>
    </w:lvl>
    <w:lvl w:ilvl="2" w:tentative="0">
      <w:start w:val="0"/>
      <w:numFmt w:val="bullet"/>
      <w:lvlText w:val="•"/>
      <w:lvlJc w:val="left"/>
      <w:pPr>
        <w:ind w:left="2996" w:hanging="363"/>
      </w:pPr>
      <w:rPr>
        <w:rFonts w:hint="default"/>
        <w:lang w:val="en-US" w:eastAsia="en-US" w:bidi="ar-SA"/>
      </w:rPr>
    </w:lvl>
    <w:lvl w:ilvl="3" w:tentative="0">
      <w:start w:val="0"/>
      <w:numFmt w:val="bullet"/>
      <w:lvlText w:val="•"/>
      <w:lvlJc w:val="left"/>
      <w:pPr>
        <w:ind w:left="4014" w:hanging="363"/>
      </w:pPr>
      <w:rPr>
        <w:rFonts w:hint="default"/>
        <w:lang w:val="en-US" w:eastAsia="en-US" w:bidi="ar-SA"/>
      </w:rPr>
    </w:lvl>
    <w:lvl w:ilvl="4" w:tentative="0">
      <w:start w:val="0"/>
      <w:numFmt w:val="bullet"/>
      <w:lvlText w:val="•"/>
      <w:lvlJc w:val="left"/>
      <w:pPr>
        <w:ind w:left="5032" w:hanging="363"/>
      </w:pPr>
      <w:rPr>
        <w:rFonts w:hint="default"/>
        <w:lang w:val="en-US" w:eastAsia="en-US" w:bidi="ar-SA"/>
      </w:rPr>
    </w:lvl>
    <w:lvl w:ilvl="5" w:tentative="0">
      <w:start w:val="0"/>
      <w:numFmt w:val="bullet"/>
      <w:lvlText w:val="•"/>
      <w:lvlJc w:val="left"/>
      <w:pPr>
        <w:ind w:left="6050" w:hanging="363"/>
      </w:pPr>
      <w:rPr>
        <w:rFonts w:hint="default"/>
        <w:lang w:val="en-US" w:eastAsia="en-US" w:bidi="ar-SA"/>
      </w:rPr>
    </w:lvl>
    <w:lvl w:ilvl="6" w:tentative="0">
      <w:start w:val="0"/>
      <w:numFmt w:val="bullet"/>
      <w:lvlText w:val="•"/>
      <w:lvlJc w:val="left"/>
      <w:pPr>
        <w:ind w:left="7068" w:hanging="363"/>
      </w:pPr>
      <w:rPr>
        <w:rFonts w:hint="default"/>
        <w:lang w:val="en-US" w:eastAsia="en-US" w:bidi="ar-SA"/>
      </w:rPr>
    </w:lvl>
    <w:lvl w:ilvl="7" w:tentative="0">
      <w:start w:val="0"/>
      <w:numFmt w:val="bullet"/>
      <w:lvlText w:val="•"/>
      <w:lvlJc w:val="left"/>
      <w:pPr>
        <w:ind w:left="8086" w:hanging="363"/>
      </w:pPr>
      <w:rPr>
        <w:rFonts w:hint="default"/>
        <w:lang w:val="en-US" w:eastAsia="en-US" w:bidi="ar-SA"/>
      </w:rPr>
    </w:lvl>
    <w:lvl w:ilvl="8" w:tentative="0">
      <w:start w:val="0"/>
      <w:numFmt w:val="bullet"/>
      <w:lvlText w:val="•"/>
      <w:lvlJc w:val="left"/>
      <w:pPr>
        <w:ind w:left="9104" w:hanging="363"/>
      </w:pPr>
      <w:rPr>
        <w:rFonts w:hint="default"/>
        <w:lang w:val="en-US" w:eastAsia="en-US" w:bidi="ar-SA"/>
      </w:rPr>
    </w:lvl>
  </w:abstractNum>
  <w:abstractNum w:abstractNumId="13">
    <w:nsid w:val="5A241D34"/>
    <w:multiLevelType w:val="multilevel"/>
    <w:tmpl w:val="5A241D34"/>
    <w:lvl w:ilvl="0" w:tentative="0">
      <w:start w:val="1"/>
      <w:numFmt w:val="decimal"/>
      <w:lvlText w:val="%1."/>
      <w:lvlJc w:val="left"/>
      <w:pPr>
        <w:ind w:left="718" w:hanging="238"/>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1661" w:hanging="238"/>
      </w:pPr>
      <w:rPr>
        <w:rFonts w:hint="default"/>
        <w:lang w:val="en-US" w:eastAsia="en-US" w:bidi="ar-SA"/>
      </w:rPr>
    </w:lvl>
    <w:lvl w:ilvl="2" w:tentative="0">
      <w:start w:val="0"/>
      <w:numFmt w:val="bullet"/>
      <w:lvlText w:val="•"/>
      <w:lvlJc w:val="left"/>
      <w:pPr>
        <w:ind w:left="2602" w:hanging="238"/>
      </w:pPr>
      <w:rPr>
        <w:rFonts w:hint="default"/>
        <w:lang w:val="en-US" w:eastAsia="en-US" w:bidi="ar-SA"/>
      </w:rPr>
    </w:lvl>
    <w:lvl w:ilvl="3" w:tentative="0">
      <w:start w:val="0"/>
      <w:numFmt w:val="bullet"/>
      <w:lvlText w:val="•"/>
      <w:lvlJc w:val="left"/>
      <w:pPr>
        <w:ind w:left="3543" w:hanging="238"/>
      </w:pPr>
      <w:rPr>
        <w:rFonts w:hint="default"/>
        <w:lang w:val="en-US" w:eastAsia="en-US" w:bidi="ar-SA"/>
      </w:rPr>
    </w:lvl>
    <w:lvl w:ilvl="4" w:tentative="0">
      <w:start w:val="0"/>
      <w:numFmt w:val="bullet"/>
      <w:lvlText w:val="•"/>
      <w:lvlJc w:val="left"/>
      <w:pPr>
        <w:ind w:left="4484" w:hanging="238"/>
      </w:pPr>
      <w:rPr>
        <w:rFonts w:hint="default"/>
        <w:lang w:val="en-US" w:eastAsia="en-US" w:bidi="ar-SA"/>
      </w:rPr>
    </w:lvl>
    <w:lvl w:ilvl="5" w:tentative="0">
      <w:start w:val="0"/>
      <w:numFmt w:val="bullet"/>
      <w:lvlText w:val="•"/>
      <w:lvlJc w:val="left"/>
      <w:pPr>
        <w:ind w:left="5425" w:hanging="238"/>
      </w:pPr>
      <w:rPr>
        <w:rFonts w:hint="default"/>
        <w:lang w:val="en-US" w:eastAsia="en-US" w:bidi="ar-SA"/>
      </w:rPr>
    </w:lvl>
    <w:lvl w:ilvl="6" w:tentative="0">
      <w:start w:val="0"/>
      <w:numFmt w:val="bullet"/>
      <w:lvlText w:val="•"/>
      <w:lvlJc w:val="left"/>
      <w:pPr>
        <w:ind w:left="6366" w:hanging="238"/>
      </w:pPr>
      <w:rPr>
        <w:rFonts w:hint="default"/>
        <w:lang w:val="en-US" w:eastAsia="en-US" w:bidi="ar-SA"/>
      </w:rPr>
    </w:lvl>
    <w:lvl w:ilvl="7" w:tentative="0">
      <w:start w:val="0"/>
      <w:numFmt w:val="bullet"/>
      <w:lvlText w:val="•"/>
      <w:lvlJc w:val="left"/>
      <w:pPr>
        <w:ind w:left="7307" w:hanging="238"/>
      </w:pPr>
      <w:rPr>
        <w:rFonts w:hint="default"/>
        <w:lang w:val="en-US" w:eastAsia="en-US" w:bidi="ar-SA"/>
      </w:rPr>
    </w:lvl>
    <w:lvl w:ilvl="8" w:tentative="0">
      <w:start w:val="0"/>
      <w:numFmt w:val="bullet"/>
      <w:lvlText w:val="•"/>
      <w:lvlJc w:val="left"/>
      <w:pPr>
        <w:ind w:left="8248" w:hanging="238"/>
      </w:pPr>
      <w:rPr>
        <w:rFonts w:hint="default"/>
        <w:lang w:val="en-US" w:eastAsia="en-US" w:bidi="ar-SA"/>
      </w:rPr>
    </w:lvl>
  </w:abstractNum>
  <w:abstractNum w:abstractNumId="14">
    <w:nsid w:val="72183CF9"/>
    <w:multiLevelType w:val="multilevel"/>
    <w:tmpl w:val="72183CF9"/>
    <w:lvl w:ilvl="0" w:tentative="0">
      <w:start w:val="1"/>
      <w:numFmt w:val="decimal"/>
      <w:lvlText w:val="%1."/>
      <w:lvlJc w:val="left"/>
      <w:pPr>
        <w:ind w:left="480" w:hanging="240"/>
        <w:jc w:val="left"/>
      </w:pPr>
      <w:rPr>
        <w:rFonts w:hint="default" w:ascii="Times New Roman" w:hAnsi="Times New Roman" w:eastAsia="Times New Roman" w:cs="Times New Roman"/>
        <w:b/>
        <w:bCs/>
        <w:i w:val="0"/>
        <w:iCs w:val="0"/>
        <w:spacing w:val="0"/>
        <w:w w:val="88"/>
        <w:sz w:val="24"/>
        <w:szCs w:val="24"/>
        <w:lang w:val="en-US" w:eastAsia="en-US" w:bidi="ar-SA"/>
      </w:rPr>
    </w:lvl>
    <w:lvl w:ilvl="1" w:tentative="0">
      <w:start w:val="0"/>
      <w:numFmt w:val="bullet"/>
      <w:lvlText w:val="•"/>
      <w:lvlJc w:val="left"/>
      <w:pPr>
        <w:ind w:left="1445" w:hanging="240"/>
      </w:pPr>
      <w:rPr>
        <w:rFonts w:hint="default"/>
        <w:lang w:val="en-US" w:eastAsia="en-US" w:bidi="ar-SA"/>
      </w:rPr>
    </w:lvl>
    <w:lvl w:ilvl="2" w:tentative="0">
      <w:start w:val="0"/>
      <w:numFmt w:val="bullet"/>
      <w:lvlText w:val="•"/>
      <w:lvlJc w:val="left"/>
      <w:pPr>
        <w:ind w:left="2410" w:hanging="240"/>
      </w:pPr>
      <w:rPr>
        <w:rFonts w:hint="default"/>
        <w:lang w:val="en-US" w:eastAsia="en-US" w:bidi="ar-SA"/>
      </w:rPr>
    </w:lvl>
    <w:lvl w:ilvl="3" w:tentative="0">
      <w:start w:val="0"/>
      <w:numFmt w:val="bullet"/>
      <w:lvlText w:val="•"/>
      <w:lvlJc w:val="left"/>
      <w:pPr>
        <w:ind w:left="3375" w:hanging="240"/>
      </w:pPr>
      <w:rPr>
        <w:rFonts w:hint="default"/>
        <w:lang w:val="en-US" w:eastAsia="en-US" w:bidi="ar-SA"/>
      </w:rPr>
    </w:lvl>
    <w:lvl w:ilvl="4" w:tentative="0">
      <w:start w:val="0"/>
      <w:numFmt w:val="bullet"/>
      <w:lvlText w:val="•"/>
      <w:lvlJc w:val="left"/>
      <w:pPr>
        <w:ind w:left="4340" w:hanging="240"/>
      </w:pPr>
      <w:rPr>
        <w:rFonts w:hint="default"/>
        <w:lang w:val="en-US" w:eastAsia="en-US" w:bidi="ar-SA"/>
      </w:rPr>
    </w:lvl>
    <w:lvl w:ilvl="5" w:tentative="0">
      <w:start w:val="0"/>
      <w:numFmt w:val="bullet"/>
      <w:lvlText w:val="•"/>
      <w:lvlJc w:val="left"/>
      <w:pPr>
        <w:ind w:left="5305" w:hanging="240"/>
      </w:pPr>
      <w:rPr>
        <w:rFonts w:hint="default"/>
        <w:lang w:val="en-US" w:eastAsia="en-US" w:bidi="ar-SA"/>
      </w:rPr>
    </w:lvl>
    <w:lvl w:ilvl="6" w:tentative="0">
      <w:start w:val="0"/>
      <w:numFmt w:val="bullet"/>
      <w:lvlText w:val="•"/>
      <w:lvlJc w:val="left"/>
      <w:pPr>
        <w:ind w:left="6270" w:hanging="240"/>
      </w:pPr>
      <w:rPr>
        <w:rFonts w:hint="default"/>
        <w:lang w:val="en-US" w:eastAsia="en-US" w:bidi="ar-SA"/>
      </w:rPr>
    </w:lvl>
    <w:lvl w:ilvl="7" w:tentative="0">
      <w:start w:val="0"/>
      <w:numFmt w:val="bullet"/>
      <w:lvlText w:val="•"/>
      <w:lvlJc w:val="left"/>
      <w:pPr>
        <w:ind w:left="7235" w:hanging="240"/>
      </w:pPr>
      <w:rPr>
        <w:rFonts w:hint="default"/>
        <w:lang w:val="en-US" w:eastAsia="en-US" w:bidi="ar-SA"/>
      </w:rPr>
    </w:lvl>
    <w:lvl w:ilvl="8" w:tentative="0">
      <w:start w:val="0"/>
      <w:numFmt w:val="bullet"/>
      <w:lvlText w:val="•"/>
      <w:lvlJc w:val="left"/>
      <w:pPr>
        <w:ind w:left="8200" w:hanging="240"/>
      </w:pPr>
      <w:rPr>
        <w:rFonts w:hint="default"/>
        <w:lang w:val="en-US" w:eastAsia="en-US" w:bidi="ar-SA"/>
      </w:rPr>
    </w:lvl>
  </w:abstractNum>
  <w:num w:numId="1">
    <w:abstractNumId w:val="6"/>
  </w:num>
  <w:num w:numId="2">
    <w:abstractNumId w:val="4"/>
  </w:num>
  <w:num w:numId="3">
    <w:abstractNumId w:val="12"/>
  </w:num>
  <w:num w:numId="4">
    <w:abstractNumId w:val="2"/>
  </w:num>
  <w:num w:numId="5">
    <w:abstractNumId w:val="1"/>
  </w:num>
  <w:num w:numId="6">
    <w:abstractNumId w:val="8"/>
  </w:num>
  <w:num w:numId="7">
    <w:abstractNumId w:val="9"/>
  </w:num>
  <w:num w:numId="8">
    <w:abstractNumId w:val="14"/>
  </w:num>
  <w:num w:numId="9">
    <w:abstractNumId w:val="7"/>
  </w:num>
  <w:num w:numId="10">
    <w:abstractNumId w:val="0"/>
  </w:num>
  <w:num w:numId="11">
    <w:abstractNumId w:val="10"/>
  </w:num>
  <w:num w:numId="12">
    <w:abstractNumId w:val="13"/>
  </w:num>
  <w:num w:numId="13">
    <w:abstractNumId w:val="3"/>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10732D0A"/>
    <w:rsid w:val="29A87DF7"/>
    <w:rsid w:val="6E1B5A6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ind w:left="437" w:hanging="320"/>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839"/>
      <w:outlineLvl w:val="2"/>
    </w:pPr>
    <w:rPr>
      <w:rFonts w:ascii="Times New Roman" w:hAnsi="Times New Roman" w:eastAsia="Times New Roman" w:cs="Times New Roman"/>
      <w:b/>
      <w:bCs/>
      <w:sz w:val="24"/>
      <w:szCs w:val="24"/>
      <w:lang w:val="en-US" w:eastAsia="en-US" w:bidi="ar-SA"/>
    </w:rPr>
  </w:style>
  <w:style w:type="character" w:default="1" w:styleId="4">
    <w:name w:val="Default Paragraph Font"/>
    <w:semiHidden/>
    <w:unhideWhenUsed/>
    <w:uiPriority w:val="1"/>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character" w:styleId="7">
    <w:name w:val="Hyperlink"/>
    <w:basedOn w:val="4"/>
    <w:uiPriority w:val="0"/>
    <w:rPr>
      <w:color w:val="0000FF"/>
      <w:u w:val="single"/>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1200" w:hanging="360"/>
    </w:pPr>
    <w:rPr>
      <w:rFonts w:ascii="Times New Roman" w:hAnsi="Times New Roman" w:eastAsia="Times New Roman" w:cs="Times New Roman"/>
      <w:lang w:val="en-US" w:eastAsia="en-US" w:bidi="ar-SA"/>
    </w:rPr>
  </w:style>
  <w:style w:type="paragraph" w:customStyle="1" w:styleId="1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4656</Words>
  <Characters>28020</Characters>
  <TotalTime>83</TotalTime>
  <ScaleCrop>false</ScaleCrop>
  <LinksUpToDate>false</LinksUpToDate>
  <CharactersWithSpaces>32354</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2023-11-01T14:54:00Z</dcterms:created>
  <dc:creator>jai16</dc:creator>
  <cp:lastModifiedBy>SHYAM SUNDAR</cp:lastModifiedBy>
  <dcterms:modified xsi:type="dcterms:W3CDTF">2023-11-06T16:47:05Z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LTSC</vt:lpwstr>
  </property>
  <property fmtid="{D5CDD505-2E9C-101B-9397-08002B2CF9AE}" pid="4" name="LastSaved">
    <vt:filetime>2023-11-01T00:00:00Z</vt:filetime>
  </property>
  <property fmtid="{D5CDD505-2E9C-101B-9397-08002B2CF9AE}" pid="5" name="Producer">
    <vt:lpwstr>Microsoft® Word LTSC</vt:lpwstr>
  </property>
  <property fmtid="{D5CDD505-2E9C-101B-9397-08002B2CF9AE}" pid="6" name="KSOProductBuildVer">
    <vt:lpwstr>1033-11.2.0.11225</vt:lpwstr>
  </property>
  <property fmtid="{D5CDD505-2E9C-101B-9397-08002B2CF9AE}" pid="7" name="ICV">
    <vt:lpwstr>215A0629E75C45D0AD41B24CC4FA468E_13</vt:lpwstr>
  </property>
</Properties>
</file>